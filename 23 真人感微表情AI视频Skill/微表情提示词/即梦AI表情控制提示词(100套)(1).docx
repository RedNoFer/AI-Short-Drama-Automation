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25EEF">
      <w:r>
        <w:br w:type="textWrapping"/>
      </w:r>
      <w:r>
        <w:br w:type="textWrapping"/>
      </w:r>
    </w:p>
    <w:p w14:paraId="1C22F61D">
      <w:pPr>
        <w:pStyle w:val="31"/>
        <w:jc w:val="center"/>
      </w:pPr>
      <w:r>
        <w:t>即梦AI (Jimeng AI) 表情控制核心提示词10</w:t>
      </w:r>
      <w:r>
        <w:rPr>
          <w:rFonts w:hint="eastAsia" w:eastAsia="宋体"/>
          <w:lang w:val="en-US" w:eastAsia="zh-CN"/>
        </w:rPr>
        <w:t>0</w:t>
      </w:r>
      <w:r>
        <w:t>套</w:t>
      </w:r>
    </w:p>
    <w:p w14:paraId="519CF621">
      <w:pPr>
        <w:jc w:val="center"/>
      </w:pPr>
      <w:r>
        <w:br w:type="textWrapping"/>
      </w:r>
      <w:r>
        <w:t>【商业级实战版 · 中英双语对照 · 傻瓜式万能模板】</w:t>
      </w:r>
      <w:r>
        <w:br w:type="textWrapping"/>
      </w:r>
    </w:p>
    <w:p w14:paraId="7FCF21B1">
      <w:r>
        <w:br w:type="page"/>
      </w:r>
      <w:bookmarkStart w:id="0" w:name="_GoBack"/>
      <w:bookmarkEnd w:id="0"/>
    </w:p>
    <w:p w14:paraId="2EC09E80">
      <w:pPr>
        <w:pStyle w:val="3"/>
      </w:pPr>
      <w:r>
        <w:t>前言：如何使用本套“中英双语”模板</w:t>
      </w:r>
    </w:p>
    <w:p w14:paraId="56BC5566">
      <w:r>
        <w:t>这是一套为了极致出图效率而整理的【实战级数字资产】。去除了所有无用的理论，只保留可以直接复制生效的核心。</w:t>
      </w:r>
      <w:r>
        <w:br w:type="textWrapping"/>
      </w:r>
      <w:r>
        <w:br w:type="textWrapping"/>
      </w:r>
      <w:r>
        <w:t>为彻底解决AI理解偏差问题，本文件对所有的提示词和模板进行了【中英双语严格对照】。</w:t>
      </w:r>
      <w:r>
        <w:br w:type="textWrapping"/>
      </w:r>
      <w:r>
        <w:t>建议在使用时，直接复制【英文模板】到即梦AI的输入框中，遇到需要修改人物或环境的地方，对照【中文翻译】快速定位修改即可。</w:t>
      </w:r>
    </w:p>
    <w:p w14:paraId="05D4172B">
      <w:pPr>
        <w:pStyle w:val="4"/>
      </w:pPr>
      <w:r>
        <w:t>🌟 万能公式与双语底层逻辑</w:t>
      </w:r>
    </w:p>
    <w:p w14:paraId="277E9EA9">
      <w:r>
        <w:t>以下是本手册为你构建的两个万能底层框架：</w:t>
      </w:r>
    </w:p>
    <w:p w14:paraId="135DAFA0">
      <w:r>
        <w:rPr>
          <w:b/>
        </w:rPr>
        <w:t>公式一：真人摄影级 (实拍/电影感)</w:t>
      </w:r>
      <w:r>
        <w:rPr>
          <w:b/>
        </w:rPr>
        <w:br w:type="textWrapping"/>
      </w:r>
      <w:r>
        <w:t>[英文架构] Cinematic close-up portrait of a highly detailed subject, 【插入英文表情词】, wearing casual elegant clothes, soft natural lighting, shallow depth of field, 85mm lens, 8k resolution, highly detailed, award-winning photography.</w:t>
      </w:r>
      <w:r>
        <w:br w:type="textWrapping"/>
      </w:r>
      <w:r>
        <w:t>[中文释义] 电影级特写肖像，极其注重细节的主体，【插入中文表情词】，穿着休闲优雅的服装，柔和的自然光，浅景深，85毫米镜头，8k分辨率，细节极其丰富，获奖摄影级别。</w:t>
      </w:r>
    </w:p>
    <w:p w14:paraId="4A3427AA">
      <w:r>
        <w:rPr>
          <w:b/>
        </w:rPr>
        <w:br w:type="textWrapping"/>
      </w:r>
      <w:r>
        <w:rPr>
          <w:b/>
        </w:rPr>
        <w:t>公式二：二次元/插画级 (动漫/CG)</w:t>
      </w:r>
      <w:r>
        <w:rPr>
          <w:b/>
        </w:rPr>
        <w:br w:type="textWrapping"/>
      </w:r>
      <w:r>
        <w:t>[英文架构] Masterpiece, best quality, 1girl, highly detailed gorgeous face, 【插入英文表情词】, beautiful anime style, studio lighting, vivid colors, intricate details, trending on pixiv.</w:t>
      </w:r>
      <w:r>
        <w:br w:type="textWrapping"/>
      </w:r>
      <w:r>
        <w:t>[中文释义] 神作级杰作，最高画质，1个女孩，刻画极其细致的绝美面容，【插入中文表情词】，唯美的动漫插画风格，影棚级光影，色彩鲜艳生动，错综复杂的极致细节，Pixiv站热门趋势。</w:t>
      </w:r>
    </w:p>
    <w:p w14:paraId="691E1601">
      <w:r>
        <w:br w:type="page"/>
      </w:r>
    </w:p>
    <w:p w14:paraId="2C5577E1">
      <w:pPr>
        <w:pStyle w:val="3"/>
      </w:pPr>
      <w:r>
        <w:t>一、 喜悦与积极情绪 (Joy &amp; Positive)</w:t>
      </w:r>
    </w:p>
    <w:p w14:paraId="024C10C1">
      <w:pPr>
        <w:pStyle w:val="4"/>
      </w:pPr>
      <w:r>
        <w:t>【微笑 / Smile】</w:t>
      </w:r>
    </w:p>
    <w:p w14:paraId="13B4F659">
      <w:r>
        <w:rPr>
          <w:b/>
        </w:rPr>
        <w:t>💡 核心情绪拆解：</w:t>
      </w:r>
      <w:r>
        <w:t>眼角微微上扬，嘴唇自然闭合并带有优美的弧度，传达出内心的平静与善意。</w:t>
      </w:r>
    </w:p>
    <w:p w14:paraId="218C148B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gentle smile, soft smile, slightly curved lips, relaxed facial muscles, bright eyes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温和的微笑，柔和的笑容，嘴唇微微弯曲，面部肌肉放松，明亮的双眼</w:t>
      </w:r>
    </w:p>
    <w:p w14:paraId="472A9517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[gentle smile, soft smile, slightly curved lips, relaxed facial muscles, bright eyes]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[温和的微笑，柔和的笑容，嘴唇微微弯曲，面部肌肉放松，明亮的双眼]</w:t>
      </w:r>
      <w:r>
        <w:t>，穿着休闲优雅的服装，柔和的自然光，浅景深，85毫米镜头，8k分辨率，细节极其丰富，获奖摄影级别。</w:t>
      </w:r>
    </w:p>
    <w:p w14:paraId="50B1D274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[gentle smile, soft smile, slightly curved lips, relaxed facial muscles, bright eyes]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[温和的微笑，柔和的笑容，嘴唇微微弯曲，面部肌肉放松，明亮的双眼]</w:t>
      </w:r>
      <w:r>
        <w:t>，唯美的动漫插画风格，影棚级光影，色彩鲜艳生动，错综复杂的极致细节，Pixiv站热门趋势。</w:t>
      </w:r>
    </w:p>
    <w:p w14:paraId="1E05FE58">
      <w:r>
        <w:t>--------------------------------------------------------------------------------</w:t>
      </w:r>
    </w:p>
    <w:p w14:paraId="08611342">
      <w:pPr>
        <w:pStyle w:val="4"/>
      </w:pPr>
      <w:r>
        <w:t>【露齿大笑 / Grin】</w:t>
      </w:r>
    </w:p>
    <w:p w14:paraId="4F3C9238">
      <w:r>
        <w:rPr>
          <w:b/>
        </w:rPr>
        <w:t>💡 核心情绪拆解：</w:t>
      </w:r>
      <w:r>
        <w:t>嘴角大幅度上扬，露出洁白的牙齿，面部肌肉充分调动，极具感染力。</w:t>
      </w:r>
    </w:p>
    <w:p w14:paraId="0BF79C9D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big grin, showing teeth, broad smile, eyes crinkled with joy, radiating happiness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灿烂的咧嘴笑，露出牙齿，宽广的笑容，因喜悦而眯起的眼睛，散发着幸福</w:t>
      </w:r>
    </w:p>
    <w:p w14:paraId="78C0B2AA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[big grin, showing teeth, broad smile, eyes crinkled with joy, radiating happiness]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[灿烂的咧嘴笑，露出牙齿，宽广的笑容，因喜悦而眯起的眼睛，散发着幸福]</w:t>
      </w:r>
      <w:r>
        <w:t>，穿着休闲优雅的服装，柔和的自然光，浅景深，85毫米镜头，8k分辨率，细节极其丰富，获奖摄影级别。</w:t>
      </w:r>
    </w:p>
    <w:p w14:paraId="0D65F968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[big grin, showing teeth, broad smile, eyes crinkled with joy, radiating happiness]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[灿烂的咧嘴笑，露出牙齿，宽广的笑容，因喜悦而眯起的眼睛，散发着幸福]</w:t>
      </w:r>
      <w:r>
        <w:t>，唯美的动漫插画风格，影棚级光影，色彩鲜艳生动，错综复杂的极致细节，Pixiv站热门趋势。</w:t>
      </w:r>
    </w:p>
    <w:p w14:paraId="0C1361A1">
      <w:r>
        <w:t>--------------------------------------------------------------------------------</w:t>
      </w:r>
    </w:p>
    <w:p w14:paraId="0AB155EE">
      <w:pPr>
        <w:pStyle w:val="4"/>
      </w:pPr>
      <w:r>
        <w:t>【开怀大笑 / Laughing】</w:t>
      </w:r>
    </w:p>
    <w:p w14:paraId="76C8AB03">
      <w:r>
        <w:rPr>
          <w:b/>
        </w:rPr>
        <w:t>💡 核心情绪拆解：</w:t>
      </w:r>
      <w:r>
        <w:t>头部可能有轻微后仰，嘴巴完全张开，常伴随闭眼或笑出眼泪，适合极度欢乐的动态场景。</w:t>
      </w:r>
    </w:p>
    <w:p w14:paraId="184A27B6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laughing out loud, head thrown back laughing, mouth wide open in laughter, joyous tears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大声笑，仰头大笑，嘴巴张开大笑，喜悦的泪水</w:t>
      </w:r>
    </w:p>
    <w:p w14:paraId="7C5D6FB6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[laughing out loud, head thrown back laughing, mouth wide open in laughter, joyous tears]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[大声笑，仰头大笑，嘴巴张开大笑，喜悦的泪水]</w:t>
      </w:r>
      <w:r>
        <w:t>，穿着休闲优雅的服装，柔和的自然光，浅景深，85毫米镜头，8k分辨率，细节极其丰富，获奖摄影级别。</w:t>
      </w:r>
    </w:p>
    <w:p w14:paraId="70ABD600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[laughing out loud, head thrown back laughing, mouth wide open in laughter, joyous tears]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[大声笑，仰头大笑，嘴巴张开大笑，喜悦的泪水]</w:t>
      </w:r>
      <w:r>
        <w:t>，唯美的动漫插画风格，影棚级光影，色彩鲜艳生动，错综复杂的极致细节，Pixiv站热门趋势。</w:t>
      </w:r>
    </w:p>
    <w:p w14:paraId="42DFCA8D">
      <w:r>
        <w:t>--------------------------------------------------------------------------------</w:t>
      </w:r>
    </w:p>
    <w:p w14:paraId="60C4FDBA">
      <w:pPr>
        <w:pStyle w:val="4"/>
      </w:pPr>
      <w:r>
        <w:t>【喜极而泣 / Tears of joy】</w:t>
      </w:r>
    </w:p>
    <w:p w14:paraId="68733F22">
      <w:r>
        <w:rPr>
          <w:b/>
        </w:rPr>
        <w:t>💡 核心情绪拆解：</w:t>
      </w:r>
      <w:r>
        <w:t>极度感动时的复杂情绪，融合了笑容与泪水，眼中闪烁着光芒。</w:t>
      </w:r>
    </w:p>
    <w:p w14:paraId="24748C73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tears of joy, laughing with tears rolling down cheeks, deeply moved, shining wet eyes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喜极而泣，笑着流泪，深受感动，闪烁着泪光的双眼</w:t>
      </w:r>
    </w:p>
    <w:p w14:paraId="44596F94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[tears of joy, laughing with tears rolling down cheeks, deeply moved, shining wet eyes]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[喜极而泣，笑着流泪，深受感动，闪烁着泪光的双眼]</w:t>
      </w:r>
      <w:r>
        <w:t>，穿着休闲优雅的服装，柔和的自然光，浅景深，85毫米镜头，8k分辨率，细节极其丰富，获奖摄影级别。</w:t>
      </w:r>
    </w:p>
    <w:p w14:paraId="3FF04930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[tears of joy, laughing with tears rolling down cheeks, deeply moved, shining wet eyes]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[喜极而泣，笑着流泪，深受感动，闪烁着泪光的双眼]</w:t>
      </w:r>
      <w:r>
        <w:t>，唯美的动漫插画风格，影棚级光影，色彩鲜艳生动，错综复杂的极致细节，Pixiv站热门趋势。</w:t>
      </w:r>
    </w:p>
    <w:p w14:paraId="7DEF2CC1">
      <w:r>
        <w:t>--------------------------------------------------------------------------------</w:t>
      </w:r>
    </w:p>
    <w:p w14:paraId="411C350D">
      <w:pPr>
        <w:pStyle w:val="4"/>
      </w:pPr>
      <w:r>
        <w:t>【抿嘴笑 / Smirk】</w:t>
      </w:r>
    </w:p>
    <w:p w14:paraId="65E79D03">
      <w:r>
        <w:rPr>
          <w:b/>
        </w:rPr>
        <w:t>💡 核心情绪拆解：</w:t>
      </w:r>
      <w:r>
        <w:t>带有一种自信、调皮甚至轻微的得意，常表现为单侧嘴角上扬。</w:t>
      </w:r>
    </w:p>
    <w:p w14:paraId="18A46294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smirking, lips pressed together in a playful smile, one corner of mouth raised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抿嘴笑，双唇紧闭带着俏皮的笑意，单侧嘴角上扬</w:t>
      </w:r>
    </w:p>
    <w:p w14:paraId="08F281F8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[smirking, lips pressed together in a playful smile, one corner of mouth raised]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[抿嘴笑，双唇紧闭带着俏皮的笑意，单侧嘴角上扬]</w:t>
      </w:r>
      <w:r>
        <w:t>，穿着休闲优雅的服装，柔和的自然光，浅景深，85毫米镜头，8k分辨率，细节极其丰富，获奖摄影级别。</w:t>
      </w:r>
    </w:p>
    <w:p w14:paraId="3B5C7908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[smirking, lips pressed together in a playful smile, one corner of mouth raised]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[抿嘴笑，双唇紧闭带着俏皮的笑意，单侧嘴角上扬]</w:t>
      </w:r>
      <w:r>
        <w:t>，唯美的动漫插画风格，影棚级光影，色彩鲜艳生动，错综复杂的极致细节，Pixiv站热门趋势。</w:t>
      </w:r>
    </w:p>
    <w:p w14:paraId="39D3F649">
      <w:r>
        <w:t>--------------------------------------------------------------------------------</w:t>
      </w:r>
    </w:p>
    <w:p w14:paraId="290CA263">
      <w:pPr>
        <w:pStyle w:val="4"/>
      </w:pPr>
      <w:r>
        <w:t>【傻笑 / Silly smile】</w:t>
      </w:r>
    </w:p>
    <w:p w14:paraId="4FB24652">
      <w:r>
        <w:rPr>
          <w:b/>
        </w:rPr>
        <w:t>💡 核心情绪拆解：</w:t>
      </w:r>
      <w:r>
        <w:t>无防备的纯真笑容，肌肉放松，眼神可能略显呆萌，极具亲和力。</w:t>
      </w:r>
    </w:p>
    <w:p w14:paraId="6166B0C3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silly smile, giggling, goofy expression, relaxed and innocent look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傻笑，咯咯笑，呆萌的表情，放松而天真的神态</w:t>
      </w:r>
    </w:p>
    <w:p w14:paraId="78706707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[silly smile, giggling, goofy expression, relaxed and innocent look]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[傻笑，咯咯笑，呆萌的表情，放松而天真的神态]</w:t>
      </w:r>
      <w:r>
        <w:t>，穿着休闲优雅的服装，柔和的自然光，浅景深，85毫米镜头，8k分辨率，细节极其丰富，获奖摄影级别。</w:t>
      </w:r>
    </w:p>
    <w:p w14:paraId="626852A5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[silly smile, giggling, goofy expression, relaxed and innocent look]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[傻笑，咯咯笑，呆萌的表情，放松而天真的神态]</w:t>
      </w:r>
      <w:r>
        <w:t>，唯美的动漫插画风格，影棚级光影，色彩鲜艳生动，错综复杂的极致细节，Pixiv站热门趋势。</w:t>
      </w:r>
    </w:p>
    <w:p w14:paraId="25663EDA">
      <w:r>
        <w:t>--------------------------------------------------------------------------------</w:t>
      </w:r>
    </w:p>
    <w:p w14:paraId="6994DB14">
      <w:pPr>
        <w:pStyle w:val="4"/>
      </w:pPr>
      <w:r>
        <w:t>【狂喜 / Ecstatic】</w:t>
      </w:r>
    </w:p>
    <w:p w14:paraId="4591B787">
      <w:r>
        <w:rPr>
          <w:b/>
        </w:rPr>
        <w:t>💡 核心情绪拆解：</w:t>
      </w:r>
      <w:r>
        <w:t>超越一般快乐的情感爆发，面部充血泛红，双眼睁大，精神极度亢奋。</w:t>
      </w:r>
    </w:p>
    <w:p w14:paraId="2DB75D68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ecstatic, overwhelming joy, radiant face, eyes wide with pure delight, flushed cheeks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狂喜，压倒性的喜悦，容光焕发的脸，满眼纯粹的高兴，泛红的双颊</w:t>
      </w:r>
    </w:p>
    <w:p w14:paraId="2E012F6C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[ecstatic, overwhelming joy, radiant face, eyes wide with pure delight, flushed cheeks]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[狂喜，压倒性的喜悦，容光焕发的脸，满眼纯粹的高兴，泛红的双颊]</w:t>
      </w:r>
      <w:r>
        <w:t>，穿着休闲优雅的服装，柔和的自然光，浅景深，85毫米镜头，8k分辨率，细节极其丰富，获奖摄影级别。</w:t>
      </w:r>
    </w:p>
    <w:p w14:paraId="4519FF8F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[ecstatic, overwhelming joy, radiant face, eyes wide with pure delight, flushed cheeks]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[狂喜，压倒性的喜悦，容光焕发的脸，满眼纯粹的高兴，泛红的双颊]</w:t>
      </w:r>
      <w:r>
        <w:t>，唯美的动漫插画风格，影棚级光影，色彩鲜艳生动，错综复杂的极致细节，Pixiv站热门趋势。</w:t>
      </w:r>
    </w:p>
    <w:p w14:paraId="5F01725E">
      <w:r>
        <w:t>--------------------------------------------------------------------------------</w:t>
      </w:r>
    </w:p>
    <w:p w14:paraId="029C1DF4">
      <w:pPr>
        <w:pStyle w:val="4"/>
      </w:pPr>
      <w:r>
        <w:t>【温暖的笑 / Warm smile】</w:t>
      </w:r>
    </w:p>
    <w:p w14:paraId="24D00760">
      <w:r>
        <w:rPr>
          <w:b/>
        </w:rPr>
        <w:t>💡 核心情绪拆解：</w:t>
      </w:r>
      <w:r>
        <w:t>重点在于眼神的温柔与包容，仿佛能融化人心的治愈系笑容。</w:t>
      </w:r>
    </w:p>
    <w:p w14:paraId="79F880B0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warm smile, affectionate eyes, comforting expression, gentle gaze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温暖的笑容，深情的双眼，令人欣慰的表情，温柔的注视</w:t>
      </w:r>
    </w:p>
    <w:p w14:paraId="41CD5F81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[warm smile, affectionate eyes, comforting expression, gentle gaze]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[温暖的笑容，深情的双眼，令人欣慰的表情，温柔的注视]</w:t>
      </w:r>
      <w:r>
        <w:t>，穿着休闲优雅的服装，柔和的自然光，浅景深，85毫米镜头，8k分辨率，细节极其丰富，获奖摄影级别。</w:t>
      </w:r>
    </w:p>
    <w:p w14:paraId="2932D42E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[warm smile, affectionate eyes, comforting expression, gentle gaze]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[温暖的笑容，深情的双眼，令人欣慰的表情，温柔的注视]</w:t>
      </w:r>
      <w:r>
        <w:t>，唯美的动漫插画风格，影棚级光影，色彩鲜艳生动，错综复杂的极致细节，Pixiv站热门趋势。</w:t>
      </w:r>
    </w:p>
    <w:p w14:paraId="6C81EB31">
      <w:r>
        <w:t>--------------------------------------------------------------------------------</w:t>
      </w:r>
    </w:p>
    <w:p w14:paraId="71287C8A">
      <w:pPr>
        <w:pStyle w:val="4"/>
      </w:pPr>
      <w:r>
        <w:t>【得意的笑 / Smug】</w:t>
      </w:r>
    </w:p>
    <w:p w14:paraId="0140F1B9">
      <w:r>
        <w:rPr>
          <w:b/>
        </w:rPr>
        <w:t>💡 核心情绪拆解：</w:t>
      </w:r>
      <w:r>
        <w:t>下巴微抬，眼神中带有居高临下的自信，胜利者的专属表情。</w:t>
      </w:r>
    </w:p>
    <w:p w14:paraId="5F473FBB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smug smile, triumphant look, proud grin, slightly raised chin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得意的笑，胜利的眼神，骄傲的咧嘴笑，微微抬起的下巴</w:t>
      </w:r>
    </w:p>
    <w:p w14:paraId="35668907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[smug smile, triumphant look, proud grin, slightly raised chin]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[得意的笑，胜利的眼神，骄傲的咧嘴笑，微微抬起的下巴]</w:t>
      </w:r>
      <w:r>
        <w:t>，穿着休闲优雅的服装，柔和的自然光，浅景深，85毫米镜头，8k分辨率，细节极其丰富，获奖摄影级别。</w:t>
      </w:r>
    </w:p>
    <w:p w14:paraId="3E394090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[smug smile, triumphant look, proud grin, slightly raised chin]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[得意的笑，胜利的眼神，骄傲的咧嘴笑，微微抬起的下巴]</w:t>
      </w:r>
      <w:r>
        <w:t>，唯美的动漫插画风格，影棚级光影，色彩鲜艳生动，错综复杂的极致细节，Pixiv站热门趋势。</w:t>
      </w:r>
    </w:p>
    <w:p w14:paraId="5F3E0171">
      <w:r>
        <w:t>--------------------------------------------------------------------------------</w:t>
      </w:r>
    </w:p>
    <w:p w14:paraId="51F3A2F7">
      <w:pPr>
        <w:pStyle w:val="4"/>
      </w:pPr>
      <w:r>
        <w:t>【苦笑 / Wry smile】</w:t>
      </w:r>
    </w:p>
    <w:p w14:paraId="40029DC6">
      <w:r>
        <w:rPr>
          <w:b/>
        </w:rPr>
        <w:t>💡 核心情绪拆解：</w:t>
      </w:r>
      <w:r>
        <w:t>眉头可能微微皱起，但嘴角却强行上扬，表现出无奈、妥协或自我解嘲。</w:t>
      </w:r>
    </w:p>
    <w:p w14:paraId="31B8C8B6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wry smile, forced smile, bittersweet expression, slight frown with a smile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苦笑，勉强的笑，苦乐参半的表情，带着笑容微皱眉头</w:t>
      </w:r>
    </w:p>
    <w:p w14:paraId="5350F0B4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[wry smile, forced smile, bittersweet expression, slight frown with a smile]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[苦笑，勉强的笑，苦乐参半的表情，带着笑容微皱眉头]</w:t>
      </w:r>
      <w:r>
        <w:t>，穿着休闲优雅的服装，柔和的自然光，浅景深，85毫米镜头，8k分辨率，细节极其丰富，获奖摄影级别。</w:t>
      </w:r>
    </w:p>
    <w:p w14:paraId="2EFE9EEB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[wry smile, forced smile, bittersweet expression, slight frown with a smile]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[苦笑，勉强的笑，苦乐参半的表情，带着笑容微皱眉头]</w:t>
      </w:r>
      <w:r>
        <w:t>，唯美的动漫插画风格，影棚级光影，色彩鲜艳生动，错综复杂的极致细节，Pixiv站热门趋势。</w:t>
      </w:r>
    </w:p>
    <w:p w14:paraId="6FE296DB">
      <w:r>
        <w:t>--------------------------------------------------------------------------------</w:t>
      </w:r>
    </w:p>
    <w:p w14:paraId="699639A7">
      <w:pPr>
        <w:pStyle w:val="4"/>
      </w:pPr>
      <w:r>
        <w:t>【假笑 / Fake smile】</w:t>
      </w:r>
    </w:p>
    <w:p w14:paraId="5C6BF76F">
      <w:r>
        <w:rPr>
          <w:b/>
        </w:rPr>
        <w:t>💡 核心情绪拆解：</w:t>
      </w:r>
      <w:r>
        <w:t>典型的“皮笑肉不笑”，嘴角上扬但眼轮匝肌没有收缩，眼神空洞冷漠。</w:t>
      </w:r>
    </w:p>
    <w:p w14:paraId="4D18F42A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fake smile, polite but empty smile, masking emotions, eyes not smiling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假笑，礼貌但空洞的笑容，掩饰情绪，眼睛没有笑意</w:t>
      </w:r>
    </w:p>
    <w:p w14:paraId="0F5E0A8C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[fake smile, polite but empty smile, masking emotions, eyes not smiling]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[假笑，礼貌但空洞的笑容，掩饰情绪，眼睛没有笑意]</w:t>
      </w:r>
      <w:r>
        <w:t>，穿着休闲优雅的服装，柔和的自然光，浅景深，85毫米镜头，8k分辨率，细节极其丰富，获奖摄影级别。</w:t>
      </w:r>
    </w:p>
    <w:p w14:paraId="6662439F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[fake smile, polite but empty smile, masking emotions, eyes not smiling]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[假笑，礼貌但空洞的笑容，掩饰情绪，眼睛没有笑意]</w:t>
      </w:r>
      <w:r>
        <w:t>，唯美的动漫插画风格，影棚级光影，色彩鲜艳生动，错综复杂的极致细节，Pixiv站热门趋势。</w:t>
      </w:r>
    </w:p>
    <w:p w14:paraId="04CB0ED7">
      <w:r>
        <w:t>--------------------------------------------------------------------------------</w:t>
      </w:r>
    </w:p>
    <w:p w14:paraId="047CE10C">
      <w:pPr>
        <w:pStyle w:val="4"/>
      </w:pPr>
      <w:r>
        <w:t>【灿烂的笑 / Beaming】</w:t>
      </w:r>
    </w:p>
    <w:p w14:paraId="3F8EB7E1">
      <w:r>
        <w:rPr>
          <w:b/>
        </w:rPr>
        <w:t>💡 核心情绪拆解：</w:t>
      </w:r>
      <w:r>
        <w:t>如同阳光般明媚，整个面容仿佛在发光，极具商业广告质感的标准笑容。</w:t>
      </w:r>
    </w:p>
    <w:p w14:paraId="44C2854D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beaming, radiant smile, bright expression, glowing with happiness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喜气洋洋，灿烂的微笑，明朗的表情，因幸福而发光</w:t>
      </w:r>
    </w:p>
    <w:p w14:paraId="2580C42F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[beaming, radiant smile, bright expression, glowing with happiness]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[喜气洋洋，灿烂的微笑，明朗的表情，因幸福而发光]</w:t>
      </w:r>
      <w:r>
        <w:t>，穿着休闲优雅的服装，柔和的自然光，浅景深，85毫米镜头，8k分辨率，细节极其丰富，获奖摄影级别。</w:t>
      </w:r>
    </w:p>
    <w:p w14:paraId="4103E4A5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[beaming, radiant smile, bright expression, glowing with happiness]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[喜气洋洋，灿烂的微笑，明朗的表情，因幸福而发光]</w:t>
      </w:r>
      <w:r>
        <w:t>，唯美的动漫插画风格，影棚级光影，色彩鲜艳生动，错综复杂的极致细节，Pixiv站热门趋势。</w:t>
      </w:r>
    </w:p>
    <w:p w14:paraId="4AB310EA">
      <w:r>
        <w:t>--------------------------------------------------------------------------------</w:t>
      </w:r>
    </w:p>
    <w:p w14:paraId="09B67CD9">
      <w:pPr>
        <w:pStyle w:val="4"/>
      </w:pPr>
      <w:r>
        <w:t>【嘲笑 / Mocking】</w:t>
      </w:r>
    </w:p>
    <w:p w14:paraId="3D092C2C">
      <w:r>
        <w:rPr>
          <w:b/>
        </w:rPr>
        <w:t>💡 核心情绪拆解：</w:t>
      </w:r>
      <w:r>
        <w:t>带有攻击性的笑容，眼神轻蔑，通常伴随冷哼或不屑的微表情。</w:t>
      </w:r>
    </w:p>
    <w:p w14:paraId="7EF7B60B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mocking smile, derisive laugh, sneering, eyes narrowed in amusement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嘲弄的笑，嘲笑声，冷笑，因觉得可笑而眯起眼睛</w:t>
      </w:r>
    </w:p>
    <w:p w14:paraId="4B417137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[mocking smile, derisive laugh, sneering, eyes narrowed in amusement]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[嘲弄的笑，嘲笑声，冷笑，因觉得可笑而眯起眼睛]</w:t>
      </w:r>
      <w:r>
        <w:t>，穿着休闲优雅的服装，柔和的自然光，浅景深，85毫米镜头，8k分辨率，细节极其丰富，获奖摄影级别。</w:t>
      </w:r>
    </w:p>
    <w:p w14:paraId="63F353A9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[mocking smile, derisive laugh, sneering, eyes narrowed in amusement]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[嘲弄的笑，嘲笑声，冷笑，因觉得可笑而眯起眼睛]</w:t>
      </w:r>
      <w:r>
        <w:t>，唯美的动漫插画风格，影棚级光影，色彩鲜艳生动，错综复杂的极致细节，Pixiv站热门趋势。</w:t>
      </w:r>
    </w:p>
    <w:p w14:paraId="7A6DD2F6">
      <w:r>
        <w:t>--------------------------------------------------------------------------------</w:t>
      </w:r>
    </w:p>
    <w:p w14:paraId="64042AE8">
      <w:pPr>
        <w:pStyle w:val="4"/>
      </w:pPr>
      <w:r>
        <w:t>【冷笑 / Cold smirk】</w:t>
      </w:r>
    </w:p>
    <w:p w14:paraId="25CFFD49">
      <w:r>
        <w:rPr>
          <w:b/>
        </w:rPr>
        <w:t>💡 核心情绪拆解：</w:t>
      </w:r>
      <w:r>
        <w:t>没有任何温度的笑容，常见于高智商反派或极度理智冷酷的角色。</w:t>
      </w:r>
    </w:p>
    <w:p w14:paraId="3A462946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cold smirk, cynical smile, humorless laugh, chilling gaze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冷笑，愤世嫉俗的笑容，毫无幽默感的笑，令人不寒而栗的注视</w:t>
      </w:r>
    </w:p>
    <w:p w14:paraId="5E28D079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[cold smirk, cynical smile, humorless laugh, chilling gaze]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[冷笑，愤世嫉俗的笑容，毫无幽默感的笑，令人不寒而栗的注视]</w:t>
      </w:r>
      <w:r>
        <w:t>，穿着休闲优雅的服装，柔和的自然光，浅景深，85毫米镜头，8k分辨率，细节极其丰富，获奖摄影级别。</w:t>
      </w:r>
    </w:p>
    <w:p w14:paraId="0983E8AB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[cold smirk, cynical smile, humorless laugh, chilling gaze]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[冷笑，愤世嫉俗的笑容，毫无幽默感的笑，令人不寒而栗的注视]</w:t>
      </w:r>
      <w:r>
        <w:t>，唯美的动漫插画风格，影棚级光影，色彩鲜艳生动，错综复杂的极致细节，Pixiv站热门趋势。</w:t>
      </w:r>
    </w:p>
    <w:p w14:paraId="38650A64">
      <w:r>
        <w:t>--------------------------------------------------------------------------------</w:t>
      </w:r>
    </w:p>
    <w:p w14:paraId="0867F13F">
      <w:pPr>
        <w:pStyle w:val="4"/>
      </w:pPr>
      <w:r>
        <w:t>【甜美的笑 / Sweet smile】</w:t>
      </w:r>
    </w:p>
    <w:p w14:paraId="360D2070">
      <w:r>
        <w:rPr>
          <w:b/>
        </w:rPr>
        <w:t>💡 核心情绪拆解：</w:t>
      </w:r>
      <w:r>
        <w:t>少女感极强的笑容，面部线条柔和，常伴有酒窝或可爱的微表情。</w:t>
      </w:r>
    </w:p>
    <w:p w14:paraId="17EC91D2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sweet smile, innocent smile, cute expression, soft features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甜美的笑，纯真的笑，可爱的表情，柔和的面部特征</w:t>
      </w:r>
    </w:p>
    <w:p w14:paraId="6CC7453D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[sweet smile, innocent smile, cute expression, soft features]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[甜美的笑，纯真的笑，可爱的表情，柔和的面部特征]</w:t>
      </w:r>
      <w:r>
        <w:t>，穿着休闲优雅的服装，柔和的自然光，浅景深，85毫米镜头，8k分辨率，细节极其丰富，获奖摄影级别。</w:t>
      </w:r>
    </w:p>
    <w:p w14:paraId="76932A49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[sweet smile, innocent smile, cute expression, soft features]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[甜美的笑，纯真的笑，可爱的表情，柔和的面部特征]</w:t>
      </w:r>
      <w:r>
        <w:t>，唯美的动漫插画风格，影棚级光影，色彩鲜艳生动，错综复杂的极致细节，Pixiv站热门趋势。</w:t>
      </w:r>
    </w:p>
    <w:p w14:paraId="3B3380BB">
      <w:r>
        <w:t>--------------------------------------------------------------------------------</w:t>
      </w:r>
    </w:p>
    <w:p w14:paraId="431C2E60">
      <w:pPr>
        <w:pStyle w:val="4"/>
      </w:pPr>
      <w:r>
        <w:t>【开心的眨眼 / Happy wink】</w:t>
      </w:r>
    </w:p>
    <w:p w14:paraId="79E8BC85">
      <w:r>
        <w:rPr>
          <w:b/>
        </w:rPr>
        <w:t>💡 核心情绪拆解：</w:t>
      </w:r>
      <w:r>
        <w:t>极具互动感的瞬间定格，一只眼睛闭上，另一只眼睛充满笑意。</w:t>
      </w:r>
    </w:p>
    <w:p w14:paraId="2000A994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winking playfully, happy wink, one eye closed, cheeky smile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俏皮地眨眼，开心的眨眼，闭上一只眼睛，调皮的微笑</w:t>
      </w:r>
    </w:p>
    <w:p w14:paraId="6632C121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[winking playfully, happy wink, one eye closed, cheeky smile]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[俏皮地眨眼，开心的眨眼，闭上一只眼睛，调皮的微笑]</w:t>
      </w:r>
      <w:r>
        <w:t>，穿着休闲优雅的服装，柔和的自然光，浅景深，85毫米镜头，8k分辨率，细节极其丰富，获奖摄影级别。</w:t>
      </w:r>
    </w:p>
    <w:p w14:paraId="2DF91B34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[winking playfully, happy wink, one eye closed, cheeky smile]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[俏皮地眨眼，开心的眨眼，闭上一只眼睛，调皮的微笑]</w:t>
      </w:r>
      <w:r>
        <w:t>，唯美的动漫插画风格，影棚级光影，色彩鲜艳生动，错综复杂的极致细节，Pixiv站热门趋势。</w:t>
      </w:r>
    </w:p>
    <w:p w14:paraId="686978B3">
      <w:r>
        <w:t>--------------------------------------------------------------------------------</w:t>
      </w:r>
    </w:p>
    <w:p w14:paraId="146B5BD9">
      <w:pPr>
        <w:pStyle w:val="4"/>
      </w:pPr>
      <w:r>
        <w:t>【羞涩的笑 / Blushing smile】</w:t>
      </w:r>
    </w:p>
    <w:p w14:paraId="6DAFF61B">
      <w:r>
        <w:rPr>
          <w:b/>
        </w:rPr>
        <w:t>💡 核心情绪拆解：</w:t>
      </w:r>
      <w:r>
        <w:t>脸颊绯红，视线可能轻微向下或躲闪，表现出内向与情窦初开。</w:t>
      </w:r>
    </w:p>
    <w:p w14:paraId="03B35D2E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blushing smile, shy grin, looking down slightly while smiling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脸红的微笑，害羞的咧嘴笑，笑着微微低下头</w:t>
      </w:r>
    </w:p>
    <w:p w14:paraId="177D0BD7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[blushing smile, shy grin, looking down slightly while smiling]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[脸红的微笑，害羞的咧嘴笑，笑着微微低下头]</w:t>
      </w:r>
      <w:r>
        <w:t>，穿着休闲优雅的服装，柔和的自然光，浅景深，85毫米镜头，8k分辨率，细节极其丰富，获奖摄影级别。</w:t>
      </w:r>
    </w:p>
    <w:p w14:paraId="5252EBEB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[blushing smile, shy grin, looking down slightly while smiling]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[脸红的微笑，害羞的咧嘴笑，笑着微微低下头]</w:t>
      </w:r>
      <w:r>
        <w:t>，唯美的动漫插画风格，影棚级光影，色彩鲜艳生动，错综复杂的极致细节，Pixiv站热门趋势。</w:t>
      </w:r>
    </w:p>
    <w:p w14:paraId="62F85F1A">
      <w:r>
        <w:t>--------------------------------------------------------------------------------</w:t>
      </w:r>
    </w:p>
    <w:p w14:paraId="6AE68E7D">
      <w:pPr>
        <w:pStyle w:val="4"/>
      </w:pPr>
      <w:r>
        <w:t>【充满希望 / Hopeful】</w:t>
      </w:r>
    </w:p>
    <w:p w14:paraId="6C1532F8">
      <w:r>
        <w:rPr>
          <w:b/>
        </w:rPr>
        <w:t>💡 核心情绪拆解：</w:t>
      </w:r>
      <w:r>
        <w:t>视线望向远方，眼中充满对未来的憧憬，瞳孔中有高光反射。</w:t>
      </w:r>
    </w:p>
    <w:p w14:paraId="7D3630F5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hopeful look, eyes wide with anticipation, bright staring into the distance, soft smile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充满希望的神情，充满期待睁大的双眼，明亮地凝视远方，柔和的微笑</w:t>
      </w:r>
    </w:p>
    <w:p w14:paraId="10448A3B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[hopeful look, eyes wide with anticipation, bright staring into the distance, soft smile]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[充满希望的神情，充满期待睁大的双眼，明亮地凝视远方，柔和的微笑]</w:t>
      </w:r>
      <w:r>
        <w:t>，穿着休闲优雅的服装，柔和的自然光，浅景深，85毫米镜头，8k分辨率，细节极其丰富，获奖摄影级别。</w:t>
      </w:r>
    </w:p>
    <w:p w14:paraId="589991F0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[hopeful look, eyes wide with anticipation, bright staring into the distance, soft smile]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[充满希望的神情，充满期待睁大的双眼，明亮地凝视远方，柔和的微笑]</w:t>
      </w:r>
      <w:r>
        <w:t>，唯美的动漫插画风格，影棚级光影，色彩鲜艳生动，错综复杂的极致细节，Pixiv站热门趋势。</w:t>
      </w:r>
    </w:p>
    <w:p w14:paraId="1FFD486F">
      <w:r>
        <w:t>--------------------------------------------------------------------------------</w:t>
      </w:r>
    </w:p>
    <w:p w14:paraId="7FCF4161">
      <w:pPr>
        <w:pStyle w:val="4"/>
      </w:pPr>
      <w:r>
        <w:t>【安心 / Relieved】</w:t>
      </w:r>
    </w:p>
    <w:p w14:paraId="140F3C4E">
      <w:r>
        <w:rPr>
          <w:b/>
        </w:rPr>
        <w:t>💡 核心情绪拆解：</w:t>
      </w:r>
      <w:r>
        <w:t>紧绷的面部肌肉突然放松，通常伴随着轻微的呼气动作，卸下重担。</w:t>
      </w:r>
    </w:p>
    <w:p w14:paraId="6FB4658E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relieved expression, relaxed facial muscles, exhaling gently, soft eyes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如释重负的表情，放松的面部肌肉，轻轻呼气，柔和的双眼</w:t>
      </w:r>
    </w:p>
    <w:p w14:paraId="055FE8C4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[relieved expression, relaxed facial muscles, exhaling gently, soft eyes]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[如释重负的表情，放松的面部肌肉，轻轻呼气，柔和的双眼]</w:t>
      </w:r>
      <w:r>
        <w:t>，穿着休闲优雅的服装，柔和的自然光，浅景深，85毫米镜头，8k分辨率，细节极其丰富，获奖摄影级别。</w:t>
      </w:r>
    </w:p>
    <w:p w14:paraId="1665C93F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[relieved expression, relaxed facial muscles, exhaling gently, soft eyes]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[如释重负的表情，放松的面部肌肉，轻轻呼气，柔和的双眼]</w:t>
      </w:r>
      <w:r>
        <w:t>，唯美的动漫插画风格，影棚级光影，色彩鲜艳生动，错综复杂的极致细节，Pixiv站热门趋势。</w:t>
      </w:r>
    </w:p>
    <w:p w14:paraId="5C079C1A">
      <w:r>
        <w:t>--------------------------------------------------------------------------------</w:t>
      </w:r>
    </w:p>
    <w:p w14:paraId="7E068C35">
      <w:pPr>
        <w:pStyle w:val="4"/>
      </w:pPr>
      <w:r>
        <w:t>【宠溺 / Doting】</w:t>
      </w:r>
    </w:p>
    <w:p w14:paraId="244D39FD">
      <w:r>
        <w:rPr>
          <w:b/>
        </w:rPr>
        <w:t>💡 核心情绪拆解：</w:t>
      </w:r>
      <w:r>
        <w:t>眼神极度温柔、专注，只聚焦在特定对象身上，散发着母性或浪漫的光辉。</w:t>
      </w:r>
    </w:p>
    <w:p w14:paraId="14D6212E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doting look, affectionate gaze, soft eyes looking lovingly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宠溺的眼神，深情的凝视，充满爱意的柔和双眼</w:t>
      </w:r>
    </w:p>
    <w:p w14:paraId="4B33BFE5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[doting look, affectionate gaze, soft eyes looking lovingly]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[宠溺的眼神，深情的凝视，充满爱意的柔和双眼]</w:t>
      </w:r>
      <w:r>
        <w:t>，穿着休闲优雅的服装，柔和的自然光，浅景深，85毫米镜头，8k分辨率，细节极其丰富，获奖摄影级别。</w:t>
      </w:r>
    </w:p>
    <w:p w14:paraId="16422A24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[doting look, affectionate gaze, soft eyes looking lovingly]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[宠溺的眼神，深情的凝视，充满爱意的柔和双眼]</w:t>
      </w:r>
      <w:r>
        <w:t>，唯美的动漫插画风格，影棚级光影，色彩鲜艳生动，错综复杂的极致细节，Pixiv站热门趋势。</w:t>
      </w:r>
    </w:p>
    <w:p w14:paraId="3BDC3254">
      <w:r>
        <w:t>--------------------------------------------------------------------------------</w:t>
      </w:r>
    </w:p>
    <w:p w14:paraId="5FA367DA">
      <w:pPr>
        <w:pStyle w:val="3"/>
      </w:pPr>
      <w:r>
        <w:t>二、 悲伤与低落情绪 (Sadness &amp; Melancholy)</w:t>
      </w:r>
    </w:p>
    <w:p w14:paraId="53B73F7F">
      <w:pPr>
        <w:pStyle w:val="4"/>
      </w:pPr>
      <w:r>
        <w:t>【流泪 / Crying】</w:t>
      </w:r>
    </w:p>
    <w:p w14:paraId="0FB20BA7">
      <w:r>
        <w:rPr>
          <w:b/>
        </w:rPr>
        <w:t>💡 核心情绪拆解：</w:t>
      </w:r>
      <w:r>
        <w:t>眼泪顺着脸颊滑落，眼眶湿润，表情悲凉。</w:t>
      </w:r>
    </w:p>
    <w:p w14:paraId="679D7DC6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crying, tears rolling down cheeks, wet eyes, sad expression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哭泣，眼泪顺着脸颊滚落，湿润的双眼，悲伤的表情</w:t>
      </w:r>
    </w:p>
    <w:p w14:paraId="1FC834C9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[crying, tears rolling down cheeks, wet eyes, sad expression]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[哭泣，眼泪顺着脸颊滚落，湿润的双眼，悲伤的表情]</w:t>
      </w:r>
      <w:r>
        <w:t>，穿着休闲优雅的服装，柔和的自然光，浅景深，85毫米镜头，8k分辨率，细节极其丰富，获奖摄影级别。</w:t>
      </w:r>
    </w:p>
    <w:p w14:paraId="3DF61120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[crying, tears rolling down cheeks, wet eyes, sad expression]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[哭泣，眼泪顺着脸颊滚落，湿润的双眼，悲伤的表情]</w:t>
      </w:r>
      <w:r>
        <w:t>，唯美的动漫插画风格，影棚级光影，色彩鲜艳生动，错综复杂的极致细节，Pixiv站热门趋势。</w:t>
      </w:r>
    </w:p>
    <w:p w14:paraId="22D6E652">
      <w:r>
        <w:t>--------------------------------------------------------------------------------</w:t>
      </w:r>
    </w:p>
    <w:p w14:paraId="1C7C1C4D">
      <w:pPr>
        <w:pStyle w:val="4"/>
      </w:pPr>
      <w:r>
        <w:t>【无声落泪 / Silent tears】</w:t>
      </w:r>
    </w:p>
    <w:p w14:paraId="69E22917">
      <w:r>
        <w:rPr>
          <w:b/>
        </w:rPr>
        <w:t>💡 核心情绪拆解：</w:t>
      </w:r>
      <w:r>
        <w:t>极具破碎感的画面，面部表情变化不大，但有一行清泪静静流下，隐忍而克制。</w:t>
      </w:r>
    </w:p>
    <w:p w14:paraId="20866B2A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silent tears, crying quietly, single tear falling, restraining grief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无声的眼泪，静静地哭泣，落下一滴眼泪，压抑悲痛</w:t>
      </w:r>
    </w:p>
    <w:p w14:paraId="04833450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[silent tears, crying quietly, single tear falling, restraining grief]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[无声的眼泪，静静地哭泣，落下一滴眼泪，压抑悲痛]</w:t>
      </w:r>
      <w:r>
        <w:t>，穿着休闲优雅的服装，柔和的自然光，浅景深，85毫米镜头，8k分辨率，细节极其丰富，获奖摄影级别。</w:t>
      </w:r>
    </w:p>
    <w:p w14:paraId="0D8AFC58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[silent tears, crying quietly, single tear falling, restraining grief]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[无声的眼泪，静静地哭泣，落下一滴眼泪，压抑悲痛]</w:t>
      </w:r>
      <w:r>
        <w:t>，唯美的动漫插画风格，影棚级光影，色彩鲜艳生动，错综复杂的极致细节，Pixiv站热门趋势。</w:t>
      </w:r>
    </w:p>
    <w:p w14:paraId="17F523C9">
      <w:r>
        <w:t>--------------------------------------------------------------------------------</w:t>
      </w:r>
    </w:p>
    <w:p w14:paraId="1A9C41D9">
      <w:pPr>
        <w:pStyle w:val="4"/>
      </w:pPr>
      <w:r>
        <w:t>【嚎啕大哭 / Sobbing】</w:t>
      </w:r>
    </w:p>
    <w:p w14:paraId="486BEB2D">
      <w:r>
        <w:rPr>
          <w:b/>
        </w:rPr>
        <w:t>💡 核心情绪拆解：</w:t>
      </w:r>
      <w:r>
        <w:t>五官因极度痛苦而扭曲，眼泪鼻涕横流，情绪的彻底崩溃。</w:t>
      </w:r>
    </w:p>
    <w:p w14:paraId="59C4152B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sobbing uncontrollably, bawling, face scrunched up in pain, mouth open crying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无法控制地抽泣，大哭，脸因痛苦而皱在一起，张着嘴哭</w:t>
      </w:r>
    </w:p>
    <w:p w14:paraId="6E140901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[sobbing uncontrollably, bawling, face scrunched up in pain, mouth open crying]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[无法控制地抽泣，大哭，脸因痛苦而皱在一起，张着嘴哭]</w:t>
      </w:r>
      <w:r>
        <w:t>，穿着休闲优雅的服装，柔和的自然光，浅景深，85毫米镜头，8k分辨率，细节极其丰富，获奖摄影级别。</w:t>
      </w:r>
    </w:p>
    <w:p w14:paraId="36863F97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[sobbing uncontrollably, bawling, face scrunched up in pain, mouth open crying]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[无法控制地抽泣，大哭，脸因痛苦而皱在一起，张着嘴哭]</w:t>
      </w:r>
      <w:r>
        <w:t>，唯美的动漫插画风格，影棚级光影，色彩鲜艳生动，错综复杂的极致细节，Pixiv站热门趋势。</w:t>
      </w:r>
    </w:p>
    <w:p w14:paraId="49F02389">
      <w:r>
        <w:t>--------------------------------------------------------------------------------</w:t>
      </w:r>
    </w:p>
    <w:p w14:paraId="5B80BD97">
      <w:pPr>
        <w:pStyle w:val="4"/>
      </w:pPr>
      <w:r>
        <w:t>【红眼眶 / Teary-eyed】</w:t>
      </w:r>
    </w:p>
    <w:p w14:paraId="3F21F0DD">
      <w:r>
        <w:rPr>
          <w:b/>
        </w:rPr>
        <w:t>💡 核心情绪拆解：</w:t>
      </w:r>
      <w:r>
        <w:t>强忍泪水的倔强，眼白泛红，眼泪在眼眶中打转但未落下。</w:t>
      </w:r>
    </w:p>
    <w:p w14:paraId="7630EA11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teary-eyed, eyes brimming with tears, holding back tears, red sclera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泪眼朦胧，眼中充满泪水，强忍泪水，眼白泛红</w:t>
      </w:r>
    </w:p>
    <w:p w14:paraId="0FFCA08B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[teary-eyed, eyes brimming with tears, holding back tears, red sclera]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[泪眼朦胧，眼中充满泪水，强忍泪水，眼白泛红]</w:t>
      </w:r>
      <w:r>
        <w:t>，穿着休闲优雅的服装，柔和的自然光，浅景深，85毫米镜头，8k分辨率，细节极其丰富，获奖摄影级别。</w:t>
      </w:r>
    </w:p>
    <w:p w14:paraId="2DDD649D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[teary-eyed, eyes brimming with tears, holding back tears, red sclera]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[泪眼朦胧，眼中充满泪水，强忍泪水，眼白泛红]</w:t>
      </w:r>
      <w:r>
        <w:t>，唯美的动漫插画风格，影棚级光影，色彩鲜艳生动，错综复杂的极致细节，Pixiv站热门趋势。</w:t>
      </w:r>
    </w:p>
    <w:p w14:paraId="26543E54">
      <w:r>
        <w:t>--------------------------------------------------------------------------------</w:t>
      </w:r>
    </w:p>
    <w:p w14:paraId="318C643E">
      <w:pPr>
        <w:pStyle w:val="4"/>
      </w:pPr>
      <w:r>
        <w:t>【委屈 / Pouting】</w:t>
      </w:r>
    </w:p>
    <w:p w14:paraId="7368678B">
      <w:r>
        <w:rPr>
          <w:b/>
        </w:rPr>
        <w:t>💡 核心情绪拆解：</w:t>
      </w:r>
      <w:r>
        <w:t>下嘴唇微微颤抖并向前突出，眼神如同受惊的小鹿，极易激起保护欲。</w:t>
      </w:r>
    </w:p>
    <w:p w14:paraId="06A357E7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pouting defensively, feeling wronged, quivering lower lip, large wet eyes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防御性地嘟嘴，感到委屈，颤抖的下唇，水汪汪的大眼睛</w:t>
      </w:r>
    </w:p>
    <w:p w14:paraId="1F5B894F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[pouting defensively, feeling wronged, quivering lower lip, large wet eyes]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[防御性地嘟嘴，感到委屈，颤抖的下唇，水汪汪的大眼睛]</w:t>
      </w:r>
      <w:r>
        <w:t>，穿着休闲优雅的服装，柔和的自然光，浅景深，85毫米镜头，8k分辨率，细节极其丰富，获奖摄影级别。</w:t>
      </w:r>
    </w:p>
    <w:p w14:paraId="369C5180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[pouting defensively, feeling wronged, quivering lower lip, large wet eyes]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[防御性地嘟嘴，感到委屈，颤抖的下唇，水汪汪的大眼睛]</w:t>
      </w:r>
      <w:r>
        <w:t>，唯美的动漫插画风格，影棚级光影，色彩鲜艳生动，错综复杂的极致细节，Pixiv站热门趋势。</w:t>
      </w:r>
    </w:p>
    <w:p w14:paraId="08A2AEC8">
      <w:r>
        <w:t>--------------------------------------------------------------------------------</w:t>
      </w:r>
    </w:p>
    <w:p w14:paraId="4F1E0563">
      <w:pPr>
        <w:pStyle w:val="4"/>
      </w:pPr>
      <w:r>
        <w:t>【忧郁 / Melancholic】</w:t>
      </w:r>
    </w:p>
    <w:p w14:paraId="61C20C15">
      <w:r>
        <w:rPr>
          <w:b/>
        </w:rPr>
        <w:t>💡 核心情绪拆解：</w:t>
      </w:r>
      <w:r>
        <w:t>视线低垂，面部缺乏血色或光泽，沉浸在自我的悲伤世界中。</w:t>
      </w:r>
    </w:p>
    <w:p w14:paraId="25404828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melancholic, gloomy expression, downcast eyes, losing focus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忧郁，阴沉的表情，低垂的双眼，失去焦点</w:t>
      </w:r>
    </w:p>
    <w:p w14:paraId="3EEB6834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[melancholic, gloomy expression, downcast eyes, losing focus]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[忧郁，阴沉的表情，低垂的双眼，失去焦点]</w:t>
      </w:r>
      <w:r>
        <w:t>，穿着休闲优雅的服装，柔和的自然光，浅景深，85毫米镜头，8k分辨率，细节极其丰富，获奖摄影级别。</w:t>
      </w:r>
    </w:p>
    <w:p w14:paraId="1B83E11C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[melancholic, gloomy expression, downcast eyes, losing focus]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[忧郁，阴沉的表情，低垂的双眼，失去焦点]</w:t>
      </w:r>
      <w:r>
        <w:t>，唯美的动漫插画风格，影棚级光影，色彩鲜艳生动，错综复杂的极致细节，Pixiv站热门趋势。</w:t>
      </w:r>
    </w:p>
    <w:p w14:paraId="2B724892">
      <w:r>
        <w:t>--------------------------------------------------------------------------------</w:t>
      </w:r>
    </w:p>
    <w:p w14:paraId="022D8299">
      <w:pPr>
        <w:pStyle w:val="4"/>
      </w:pPr>
      <w:r>
        <w:t>【心碎 / Heartbroken】</w:t>
      </w:r>
    </w:p>
    <w:p w14:paraId="2C86F4EF">
      <w:r>
        <w:rPr>
          <w:b/>
        </w:rPr>
        <w:t>💡 核心情绪拆解：</w:t>
      </w:r>
      <w:r>
        <w:t>遭受重大打击后的神情，双眼失去往日的光彩，充满不可置信与极致的哀痛。</w:t>
      </w:r>
    </w:p>
    <w:p w14:paraId="1DA3EB4B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heartbroken expression, devastated look, deep sorrow in eyes, trembling lips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心碎的表情，崩溃的神情，眼中深深的悲伤，颤抖的双唇</w:t>
      </w:r>
    </w:p>
    <w:p w14:paraId="4B4B8F3C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[heartbroken expression, devastated look, deep sorrow in eyes, trembling lips]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[心碎的表情，崩溃的神情，眼中深深的悲伤，颤抖的双唇]</w:t>
      </w:r>
      <w:r>
        <w:t>，穿着休闲优雅的服装，柔和的自然光，浅景深，85毫米镜头，8k分辨率，细节极其丰富，获奖摄影级别。</w:t>
      </w:r>
    </w:p>
    <w:p w14:paraId="1295C767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[heartbroken expression, devastated look, deep sorrow in eyes, trembling lips]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[心碎的表情，崩溃的神情，眼中深深的悲伤，颤抖的双唇]</w:t>
      </w:r>
      <w:r>
        <w:t>，唯美的动漫插画风格，影棚级光影，色彩鲜艳生动，错综复杂的极致细节，Pixiv站热门趋势。</w:t>
      </w:r>
    </w:p>
    <w:p w14:paraId="33F54FE5">
      <w:r>
        <w:t>--------------------------------------------------------------------------------</w:t>
      </w:r>
    </w:p>
    <w:p w14:paraId="1DDBEFA0">
      <w:pPr>
        <w:pStyle w:val="4"/>
      </w:pPr>
      <w:r>
        <w:t>【绝望 / Desperate】</w:t>
      </w:r>
    </w:p>
    <w:p w14:paraId="07509A80">
      <w:r>
        <w:rPr>
          <w:b/>
        </w:rPr>
        <w:t>💡 核心情绪拆解：</w:t>
      </w:r>
      <w:r>
        <w:t>仿佛灵魂被抽干，双眼空洞无神，面对无法改变的残酷现实。</w:t>
      </w:r>
    </w:p>
    <w:p w14:paraId="6DAF1868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desperate look, empty eyes, staring into the void, hopeless expression, lifeless face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绝望的眼神，空洞的双眼，凝视虚空，毫无希望的表情，毫无生气的脸</w:t>
      </w:r>
    </w:p>
    <w:p w14:paraId="35916DB6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[desperate look, empty eyes, staring into the void, hopeless expression, lifeless face]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[绝望的眼神，空洞的双眼，凝视虚空，毫无希望的表情，毫无生气的脸]</w:t>
      </w:r>
      <w:r>
        <w:t>，穿着休闲优雅的服装，柔和的自然光，浅景深，85毫米镜头，8k分辨率，细节极其丰富，获奖摄影级别。</w:t>
      </w:r>
    </w:p>
    <w:p w14:paraId="5E3C340A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[desperate look, empty eyes, staring into the void, hopeless expression, lifeless face]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[绝望的眼神，空洞的双眼，凝视虚空，毫无希望的表情，毫无生气的脸]</w:t>
      </w:r>
      <w:r>
        <w:t>，唯美的动漫插画风格，影棚级光影，色彩鲜艳生动，错综复杂的极致细节，Pixiv站热门趋势。</w:t>
      </w:r>
    </w:p>
    <w:p w14:paraId="2B333D90">
      <w:r>
        <w:t>--------------------------------------------------------------------------------</w:t>
      </w:r>
    </w:p>
    <w:p w14:paraId="4157225C">
      <w:pPr>
        <w:pStyle w:val="4"/>
      </w:pPr>
      <w:r>
        <w:t>【疲惫 / Exhausted】</w:t>
      </w:r>
    </w:p>
    <w:p w14:paraId="2202A32E">
      <w:r>
        <w:rPr>
          <w:b/>
        </w:rPr>
        <w:t>💡 核心情绪拆解：</w:t>
      </w:r>
      <w:r>
        <w:t>长期的精神或肉体折磨导致，眼皮沉重，黑眼圈明显，面部肌肉下垂。</w:t>
      </w:r>
    </w:p>
    <w:p w14:paraId="1A3A811A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exhausted expression, heavy dark circles under eyes, heavy drooping eyelids, pale face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疲惫的表情，严重的黑眼圈，沉重下垂的眼皮，苍白的脸</w:t>
      </w:r>
    </w:p>
    <w:p w14:paraId="200CFE01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[exhausted expression, heavy dark circles under eyes, heavy drooping eyelids, pale face]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[疲惫的表情，严重的黑眼圈，沉重下垂的眼皮，苍白的脸]</w:t>
      </w:r>
      <w:r>
        <w:t>，穿着休闲优雅的服装，柔和的自然光，浅景深，85毫米镜头，8k分辨率，细节极其丰富，获奖摄影级别。</w:t>
      </w:r>
    </w:p>
    <w:p w14:paraId="0972858C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[exhausted expression, heavy dark circles under eyes, heavy drooping eyelids, pale face]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[疲惫的表情，严重的黑眼圈，沉重下垂的眼皮，苍白的脸]</w:t>
      </w:r>
      <w:r>
        <w:t>，唯美的动漫插画风格，影棚级光影，色彩鲜艳生动，错综复杂的极致细节，Pixiv站热门趋势。</w:t>
      </w:r>
    </w:p>
    <w:p w14:paraId="228671C6">
      <w:r>
        <w:t>--------------------------------------------------------------------------------</w:t>
      </w:r>
    </w:p>
    <w:p w14:paraId="6D9903E5">
      <w:pPr>
        <w:pStyle w:val="4"/>
      </w:pPr>
      <w:r>
        <w:t>【懊悔 / Remorseful】</w:t>
      </w:r>
    </w:p>
    <w:p w14:paraId="64213539">
      <w:r>
        <w:rPr>
          <w:b/>
        </w:rPr>
        <w:t>💡 核心情绪拆解：</w:t>
      </w:r>
      <w:r>
        <w:t>因做错事而产生的深深自责，不敢直视镜头，眉头紧锁。</w:t>
      </w:r>
    </w:p>
    <w:p w14:paraId="3318D3FB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remorseful look, guilty expression, looking away in shame, furrowed brow of sadness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懊悔的眼神，内疚的表情，羞愧地移开视线，悲伤紧锁的眉头</w:t>
      </w:r>
    </w:p>
    <w:p w14:paraId="278F0F32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[remorseful look, guilty expression, looking away in shame, furrowed brow of sadness]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[懊悔的眼神，内疚的表情，羞愧地移开视线，悲伤紧锁的眉头]</w:t>
      </w:r>
      <w:r>
        <w:t>，穿着休闲优雅的服装，柔和的自然光，浅景深，85毫米镜头，8k分辨率，细节极其丰富，获奖摄影级别。</w:t>
      </w:r>
    </w:p>
    <w:p w14:paraId="5F6153A6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[remorseful look, guilty expression, looking away in shame, furrowed brow of sadness]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[懊悔的眼神，内疚的表情，羞愧地移开视线，悲伤紧锁的眉头]</w:t>
      </w:r>
      <w:r>
        <w:t>，唯美的动漫插画风格，影棚级光影，色彩鲜艳生动，错综复杂的极致细节，Pixiv站热门趋势。</w:t>
      </w:r>
    </w:p>
    <w:p w14:paraId="5AB7F8DD">
      <w:r>
        <w:t>--------------------------------------------------------------------------------</w:t>
      </w:r>
    </w:p>
    <w:p w14:paraId="3444004D">
      <w:pPr>
        <w:pStyle w:val="4"/>
      </w:pPr>
      <w:r>
        <w:t>【沮丧 / Depressed】</w:t>
      </w:r>
    </w:p>
    <w:p w14:paraId="4AC72017">
      <w:r>
        <w:rPr>
          <w:b/>
        </w:rPr>
        <w:t>💡 核心情绪拆解：</w:t>
      </w:r>
      <w:r>
        <w:t>垂头丧气，缺乏动力，整个面部呈现出一种向下的沉重感。</w:t>
      </w:r>
    </w:p>
    <w:p w14:paraId="5AFB13D5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depressed, crestfallen, head bowed down slightly, slumped posture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抑郁沮丧，垂头丧气，微微低着头，颓废的姿势</w:t>
      </w:r>
    </w:p>
    <w:p w14:paraId="33E0DCC0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[depressed, crestfallen, head bowed down slightly, slumped posture]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[抑郁沮丧，垂头丧气，微微低着头，颓废的姿势]</w:t>
      </w:r>
      <w:r>
        <w:t>，穿着休闲优雅的服装，柔和的自然光，浅景深，85毫米镜头，8k分辨率，细节极其丰富，获奖摄影级别。</w:t>
      </w:r>
    </w:p>
    <w:p w14:paraId="3D86A3C4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[depressed, crestfallen, head bowed down slightly, slumped posture]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[抑郁沮丧，垂头丧气，微微低着头，颓废的姿势]</w:t>
      </w:r>
      <w:r>
        <w:t>，唯美的动漫插画风格，影棚级光影，色彩鲜艳生动，错综复杂的极致细节，Pixiv站热门趋势。</w:t>
      </w:r>
    </w:p>
    <w:p w14:paraId="29579225">
      <w:r>
        <w:t>--------------------------------------------------------------------------------</w:t>
      </w:r>
    </w:p>
    <w:p w14:paraId="24CBE81D">
      <w:pPr>
        <w:pStyle w:val="4"/>
      </w:pPr>
      <w:r>
        <w:t>【失落 / Disappointed】</w:t>
      </w:r>
    </w:p>
    <w:p w14:paraId="50E4AFED">
      <w:r>
        <w:rPr>
          <w:b/>
        </w:rPr>
        <w:t>💡 核心情绪拆解：</w:t>
      </w:r>
      <w:r>
        <w:t>期望落空后的微表情，常伴随深呼吸或叹气，眼神黯淡。</w:t>
      </w:r>
    </w:p>
    <w:p w14:paraId="4482F7FC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disappointed, sighing expression, lost in thought, slight frown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失望的，叹气的表情，陷入沉思，微微皱眉</w:t>
      </w:r>
    </w:p>
    <w:p w14:paraId="480C268A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[disappointed, sighing expression, lost in thought, slight frown]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[失望的，叹气的表情，陷入沉思，微微皱眉]</w:t>
      </w:r>
      <w:r>
        <w:t>，穿着休闲优雅的服装，柔和的自然光，浅景深，85毫米镜头，8k分辨率，细节极其丰富，获奖摄影级别。</w:t>
      </w:r>
    </w:p>
    <w:p w14:paraId="68021A56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[disappointed, sighing expression, lost in thought, slight frown]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[失望的，叹气的表情，陷入沉思，微微皱眉]</w:t>
      </w:r>
      <w:r>
        <w:t>，唯美的动漫插画风格，影棚级光影，色彩鲜艳生动，错综复杂的极致细节，Pixiv站热门趋势。</w:t>
      </w:r>
    </w:p>
    <w:p w14:paraId="484E3945">
      <w:r>
        <w:t>--------------------------------------------------------------------------------</w:t>
      </w:r>
    </w:p>
    <w:p w14:paraId="42E1D917">
      <w:pPr>
        <w:pStyle w:val="4"/>
      </w:pPr>
      <w:r>
        <w:t>【楚楚可怜 / Pitiful】</w:t>
      </w:r>
    </w:p>
    <w:p w14:paraId="5B7130A1">
      <w:r>
        <w:rPr>
          <w:b/>
        </w:rPr>
        <w:t>💡 核心情绪拆解：</w:t>
      </w:r>
      <w:r>
        <w:t>由下向上的仰视视角，眼神怯生生且充满恳求，极其惹人怜爱。</w:t>
      </w:r>
    </w:p>
    <w:p w14:paraId="0C867031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pitiful look, puppy dog eyes, begging expression, looking up timidly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可怜的神情，小狗般无辜的眼睛，乞求的表情，怯生生地向上看</w:t>
      </w:r>
    </w:p>
    <w:p w14:paraId="584EDCF0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[pitiful look, puppy dog eyes, begging expression, looking up timidly]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[可怜的神情，小狗般无辜的眼睛，乞求的表情，怯生生地向上看]</w:t>
      </w:r>
      <w:r>
        <w:t>，穿着休闲优雅的服装，柔和的自然光，浅景深，85毫米镜头，8k分辨率，细节极其丰富，获奖摄影级别。</w:t>
      </w:r>
    </w:p>
    <w:p w14:paraId="7409A327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[pitiful look, puppy dog eyes, begging expression, looking up timidly]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[可怜的神情，小狗般无辜的眼睛，乞求的表情，怯生生地向上看]</w:t>
      </w:r>
      <w:r>
        <w:t>，唯美的动漫插画风格，影棚级光影，色彩鲜艳生动，错综复杂的极致细节，Pixiv站热门趋势。</w:t>
      </w:r>
    </w:p>
    <w:p w14:paraId="3AB9EEA7">
      <w:r>
        <w:t>--------------------------------------------------------------------------------</w:t>
      </w:r>
    </w:p>
    <w:p w14:paraId="5BF9D000">
      <w:pPr>
        <w:pStyle w:val="4"/>
      </w:pPr>
      <w:r>
        <w:t>【麻木 / Numb】</w:t>
      </w:r>
    </w:p>
    <w:p w14:paraId="0992F90A">
      <w:r>
        <w:rPr>
          <w:b/>
        </w:rPr>
        <w:t>💡 核心情绪拆解：</w:t>
      </w:r>
      <w:r>
        <w:t>哀莫大于心死，面部没有任何情绪波动，犹如戴着一张冰冷的面具。</w:t>
      </w:r>
    </w:p>
    <w:p w14:paraId="23FE3A13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numb expression, blank stare, emotionless, deadpan, frozen face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麻木的表情，茫然的凝视，毫无情感，面无表情，僵硬的脸</w:t>
      </w:r>
    </w:p>
    <w:p w14:paraId="21E2FE94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[numb expression, blank stare, emotionless, deadpan, frozen face]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[麻木的表情，茫然的凝视，毫无情感，面无表情，僵硬的脸]</w:t>
      </w:r>
      <w:r>
        <w:t>，穿着休闲优雅的服装，柔和的自然光，浅景深，85毫米镜头，8k分辨率，细节极其丰富，获奖摄影级别。</w:t>
      </w:r>
    </w:p>
    <w:p w14:paraId="7565F9EA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[numb expression, blank stare, emotionless, deadpan, frozen face]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[麻木的表情，茫然的凝视，毫无情感，面无表情，僵硬的脸]</w:t>
      </w:r>
      <w:r>
        <w:t>，唯美的动漫插画风格，影棚级光影，色彩鲜艳生动，错综复杂的极致细节，Pixiv站热门趋势。</w:t>
      </w:r>
    </w:p>
    <w:p w14:paraId="3F1CE3BD">
      <w:r>
        <w:t>--------------------------------------------------------------------------------</w:t>
      </w:r>
    </w:p>
    <w:p w14:paraId="7BA60039">
      <w:pPr>
        <w:pStyle w:val="4"/>
      </w:pPr>
      <w:r>
        <w:t>【强颜欢笑 / Smiling through pain】</w:t>
      </w:r>
    </w:p>
    <w:p w14:paraId="59602A1C">
      <w:r>
        <w:rPr>
          <w:b/>
        </w:rPr>
        <w:t>💡 核心情绪拆解：</w:t>
      </w:r>
      <w:r>
        <w:t>最虐心的表情之一，嘴角在笑但眼中充满哀伤，笑容显得非常吃力和脆弱。</w:t>
      </w:r>
    </w:p>
    <w:p w14:paraId="128B0C11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holding back tears with a smile, smiling through pain, trembling smile, bittersweet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强颜欢笑忍住泪水，痛并微笑着，颤抖的笑容，苦乐参半</w:t>
      </w:r>
    </w:p>
    <w:p w14:paraId="44EF0E60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[holding back tears with a smile, smiling through pain, trembling smile, bittersweet]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[强颜欢笑忍住泪水，痛并微笑着，颤抖的笑容，苦乐参半]</w:t>
      </w:r>
      <w:r>
        <w:t>，穿着休闲优雅的服装，柔和的自然光，浅景深，85毫米镜头，8k分辨率，细节极其丰富，获奖摄影级别。</w:t>
      </w:r>
    </w:p>
    <w:p w14:paraId="5EECB45B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[holding back tears with a smile, smiling through pain, trembling smile, bittersweet]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[强颜欢笑忍住泪水，痛并微笑着，颤抖的笑容，苦乐参半]</w:t>
      </w:r>
      <w:r>
        <w:t>，唯美的动漫插画风格，影棚级光影，色彩鲜艳生动，错综复杂的极致细节，Pixiv站热门趋势。</w:t>
      </w:r>
    </w:p>
    <w:p w14:paraId="69283A15">
      <w:r>
        <w:t>--------------------------------------------------------------------------------</w:t>
      </w:r>
    </w:p>
    <w:p w14:paraId="2236E7C1">
      <w:pPr>
        <w:pStyle w:val="3"/>
      </w:pPr>
      <w:r>
        <w:t>三、 愤怒与不满情绪 (Anger &amp; Frustration)</w:t>
      </w:r>
    </w:p>
    <w:p w14:paraId="42BC233D">
      <w:pPr>
        <w:pStyle w:val="4"/>
      </w:pPr>
      <w:r>
        <w:t>【皱眉 / Frowning】</w:t>
      </w:r>
    </w:p>
    <w:p w14:paraId="6892D012">
      <w:r>
        <w:rPr>
          <w:b/>
        </w:rPr>
        <w:t>💡 核心情绪拆解：</w:t>
      </w:r>
      <w:r>
        <w:t>眉心挤压产生深刻的皱纹，是对当前状况表达不悦的第一反应。</w:t>
      </w:r>
    </w:p>
    <w:p w14:paraId="33334024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frowning intensely, furrowed brows, creased forehead, displeased look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紧紧皱眉，深锁的眉头，起皱的额头，不悦的神情</w:t>
      </w:r>
    </w:p>
    <w:p w14:paraId="3AF87588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[frowning intensely, furrowed brows, creased forehead, displeased look]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[紧紧皱眉，深锁的眉头，起皱的额头，不悦的神情]</w:t>
      </w:r>
      <w:r>
        <w:t>，穿着休闲优雅的服装，柔和的自然光，浅景深，85毫米镜头，8k分辨率，细节极其丰富，获奖摄影级别。</w:t>
      </w:r>
    </w:p>
    <w:p w14:paraId="40C59573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[frowning intensely, furrowed brows, creased forehead, displeased look]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[紧紧皱眉，深锁的眉头，起皱的额头，不悦的神情]</w:t>
      </w:r>
      <w:r>
        <w:t>，唯美的动漫插画风格，影棚级光影，色彩鲜艳生动，错综复杂的极致细节，Pixiv站热门趋势。</w:t>
      </w:r>
    </w:p>
    <w:p w14:paraId="1B9D979C">
      <w:r>
        <w:t>--------------------------------------------------------------------------------</w:t>
      </w:r>
    </w:p>
    <w:p w14:paraId="527D7C05">
      <w:pPr>
        <w:pStyle w:val="4"/>
      </w:pPr>
      <w:r>
        <w:t>【怒视 / Glaring】</w:t>
      </w:r>
    </w:p>
    <w:p w14:paraId="6103D4D2">
      <w:r>
        <w:rPr>
          <w:b/>
        </w:rPr>
        <w:t>💡 核心情绪拆解：</w:t>
      </w:r>
      <w:r>
        <w:t>视线如刀般锐利，死死盯住目标，充满压迫感与敌意。</w:t>
      </w:r>
    </w:p>
    <w:p w14:paraId="34AFD052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glaring deeply, death stare, intense angry eyes, sharp piercing gaze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深深地怒视，死亡凝视，强烈的愤怒眼神，极其锐利的目光</w:t>
      </w:r>
    </w:p>
    <w:p w14:paraId="426CA832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[glaring deeply, death stare, intense angry eyes, sharp piercing gaze]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[深深地怒视，死亡凝视，强烈的愤怒眼神，极其锐利的目光]</w:t>
      </w:r>
      <w:r>
        <w:t>，穿着休闲优雅的服装，柔和的自然光，浅景深，85毫米镜头，8k分辨率，细节极其丰富，获奖摄影级别。</w:t>
      </w:r>
    </w:p>
    <w:p w14:paraId="7299B202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[glaring deeply, death stare, intense angry eyes, sharp piercing gaze]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[深深地怒视，死亡凝视，强烈的愤怒眼神，极其锐利的目光]</w:t>
      </w:r>
      <w:r>
        <w:t>，唯美的动漫插画风格，影棚级光影，色彩鲜艳生动，错综复杂的极致细节，Pixiv站热门趋势。</w:t>
      </w:r>
    </w:p>
    <w:p w14:paraId="3A5670A0">
      <w:r>
        <w:t>--------------------------------------------------------------------------------</w:t>
      </w:r>
    </w:p>
    <w:p w14:paraId="318E0871">
      <w:pPr>
        <w:pStyle w:val="4"/>
      </w:pPr>
      <w:r>
        <w:t>【暴怒 / Furious】</w:t>
      </w:r>
    </w:p>
    <w:p w14:paraId="449CC8C5">
      <w:r>
        <w:rPr>
          <w:b/>
        </w:rPr>
        <w:t>💡 核心情绪拆解：</w:t>
      </w:r>
      <w:r>
        <w:t>情绪的最高燃点，面部充血，青筋暴起，嘴巴大张发出怒吼。</w:t>
      </w:r>
    </w:p>
    <w:p w14:paraId="540572C5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furious, enraged, screaming in anger, face flushed red with rage, veins popping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狂怒，被激怒，愤怒地尖叫，因愤怒而涨红的脸，青筋暴起</w:t>
      </w:r>
    </w:p>
    <w:p w14:paraId="44EA186F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[furious, enraged, screaming in anger, face flushed red with rage, veins popping]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[狂怒，被激怒，愤怒地尖叫，因愤怒而涨红的脸，青筋暴起]</w:t>
      </w:r>
      <w:r>
        <w:t>，穿着休闲优雅的服装，柔和的自然光，浅景深，85毫米镜头，8k分辨率，细节极其丰富，获奖摄影级别。</w:t>
      </w:r>
    </w:p>
    <w:p w14:paraId="21335767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[furious, enraged, screaming in anger, face flushed red with rage, veins popping]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[狂怒，被激怒，愤怒地尖叫，因愤怒而涨红的脸，青筋暴起]</w:t>
      </w:r>
      <w:r>
        <w:t>，唯美的动漫插画风格，影棚级光影，色彩鲜艳生动，错综复杂的极致细节，Pixiv站热门趋势。</w:t>
      </w:r>
    </w:p>
    <w:p w14:paraId="6913B7D8">
      <w:r>
        <w:t>--------------------------------------------------------------------------------</w:t>
      </w:r>
    </w:p>
    <w:p w14:paraId="67B6F2C8">
      <w:pPr>
        <w:pStyle w:val="4"/>
      </w:pPr>
      <w:r>
        <w:t>【咬牙切齿 / Gritting teeth】</w:t>
      </w:r>
    </w:p>
    <w:p w14:paraId="404C6F67">
      <w:r>
        <w:rPr>
          <w:b/>
        </w:rPr>
        <w:t>💡 核心情绪拆解：</w:t>
      </w:r>
      <w:r>
        <w:t>下颌骨咬紧导致咬肌凸出，强行压抑着即将爆发的火山般的愤怒。</w:t>
      </w:r>
    </w:p>
    <w:p w14:paraId="4E26C673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gritting teeth, clenching jaw tightly, suppressed intense anger, tense facial muscles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咬牙切齿，紧咬下颌，压抑的强烈愤怒，紧绷的面部肌肉</w:t>
      </w:r>
    </w:p>
    <w:p w14:paraId="603EA524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[gritting teeth, clenching jaw tightly, suppressed intense anger, tense facial muscles]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[咬牙切齿，紧咬下颌，压抑的强烈愤怒，紧绷的面部肌肉]</w:t>
      </w:r>
      <w:r>
        <w:t>，穿着休闲优雅的服装，柔和的自然光，浅景深，85毫米镜头，8k分辨率，细节极其丰富，获奖摄影级别。</w:t>
      </w:r>
    </w:p>
    <w:p w14:paraId="5D669F64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[gritting teeth, clenching jaw tightly, suppressed intense anger, tense facial muscles]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[咬牙切齿，紧咬下颌，压抑的强烈愤怒，紧绷的面部肌肉]</w:t>
      </w:r>
      <w:r>
        <w:t>，唯美的动漫插画风格，影棚级光影，色彩鲜艳生动，错综复杂的极致细节，Pixiv站热门趋势。</w:t>
      </w:r>
    </w:p>
    <w:p w14:paraId="0B909DD8">
      <w:r>
        <w:t>--------------------------------------------------------------------------------</w:t>
      </w:r>
    </w:p>
    <w:p w14:paraId="64DF05CB">
      <w:pPr>
        <w:pStyle w:val="4"/>
      </w:pPr>
      <w:r>
        <w:t>【烦躁 / Annoyed】</w:t>
      </w:r>
    </w:p>
    <w:p w14:paraId="4FBF22FB">
      <w:r>
        <w:rPr>
          <w:b/>
        </w:rPr>
        <w:t>💡 核心情绪拆解：</w:t>
      </w:r>
      <w:r>
        <w:t>对琐事或噪音的不耐烦，面部肌肉紧绷，嘴唇紧闭甚至微微发抖。</w:t>
      </w:r>
    </w:p>
    <w:p w14:paraId="576E5F86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annoyed, irritated expression, rolling eyes slightly, tight lips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烦恼，恼怒的表情，轻微翻白眼，紧闭的双唇</w:t>
      </w:r>
    </w:p>
    <w:p w14:paraId="5CB13573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[annoyed, irritated expression, rolling eyes slightly, tight lips]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[烦恼，恼怒的表情，轻微翻白眼，紧闭的双唇]</w:t>
      </w:r>
      <w:r>
        <w:t>，穿着休闲优雅的服装，柔和的自然光，浅景深，85毫米镜头，8k分辨率，细节极其丰富，获奖摄影级别。</w:t>
      </w:r>
    </w:p>
    <w:p w14:paraId="60453CD6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[annoyed, irritated expression, rolling eyes slightly, tight lips]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[烦恼，恼怒的表情，轻微翻白眼，紧闭的双唇]</w:t>
      </w:r>
      <w:r>
        <w:t>，唯美的动漫插画风格，影棚级光影，色彩鲜艳生动，错综复杂的极致细节，Pixiv站热门趋势。</w:t>
      </w:r>
    </w:p>
    <w:p w14:paraId="0C76E0C5">
      <w:r>
        <w:t>--------------------------------------------------------------------------------</w:t>
      </w:r>
    </w:p>
    <w:p w14:paraId="64B586D3">
      <w:pPr>
        <w:pStyle w:val="4"/>
      </w:pPr>
      <w:r>
        <w:t>【冷酷 / Cold stare】</w:t>
      </w:r>
    </w:p>
    <w:p w14:paraId="21ED95A8">
      <w:r>
        <w:rPr>
          <w:b/>
        </w:rPr>
        <w:t>💡 核心情绪拆解：</w:t>
      </w:r>
      <w:r>
        <w:t>没有怒火但更加致命，眼神冰冷刺骨，没有任何怜悯之心。</w:t>
      </w:r>
    </w:p>
    <w:p w14:paraId="23B177E6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cold stare, icy glare, stern face, unyielding expression, ruthless eyes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冷酷的注视，冰冷的怒视，严肃的脸，不屈的表情，无情的双眼</w:t>
      </w:r>
    </w:p>
    <w:p w14:paraId="1C23B0F3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[cold stare, icy glare, stern face, unyielding expression, ruthless eyes]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[冷酷的注视，冰冷的怒视，严肃的脸，不屈的表情，无情的双眼]</w:t>
      </w:r>
      <w:r>
        <w:t>，穿着休闲优雅的服装，柔和的自然光，浅景深，85毫米镜头，8k分辨率，细节极其丰富，获奖摄影级别。</w:t>
      </w:r>
    </w:p>
    <w:p w14:paraId="7ABADE70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[cold stare, icy glare, stern face, unyielding expression, ruthless eyes]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[冷酷的注视，冰冷的怒视，严肃的脸，不屈的表情，无情的双眼]</w:t>
      </w:r>
      <w:r>
        <w:t>，唯美的动漫插画风格，影棚级光影，色彩鲜艳生动，错综复杂的极致细节，Pixiv站热门趋势。</w:t>
      </w:r>
    </w:p>
    <w:p w14:paraId="7DDCFD69">
      <w:r>
        <w:t>--------------------------------------------------------------------------------</w:t>
      </w:r>
    </w:p>
    <w:p w14:paraId="0DE022F5">
      <w:pPr>
        <w:pStyle w:val="4"/>
      </w:pPr>
      <w:r>
        <w:t>【怒吼 / Yelling】</w:t>
      </w:r>
    </w:p>
    <w:p w14:paraId="25F76DD5">
      <w:r>
        <w:rPr>
          <w:b/>
        </w:rPr>
        <w:t>💡 核心情绪拆解：</w:t>
      </w:r>
      <w:r>
        <w:t>伴随强烈的肢体动作，释放出全部的攻击性。</w:t>
      </w:r>
    </w:p>
    <w:p w14:paraId="17A0851D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yelling angrily, mouth wide open in a fierce shout, aggressive posture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愤怒地大喊，嘴巴张得很大发出猛烈呼喊，具有攻击性的姿态</w:t>
      </w:r>
    </w:p>
    <w:p w14:paraId="040FC865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[yelling angrily, mouth wide open in a fierce shout, aggressive posture]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[愤怒地大喊，嘴巴张得很大发出猛烈呼喊，具有攻击性的姿态]</w:t>
      </w:r>
      <w:r>
        <w:t>，穿着休闲优雅的服装，柔和的自然光，浅景深，85毫米镜头，8k分辨率，细节极其丰富，获奖摄影级别。</w:t>
      </w:r>
    </w:p>
    <w:p w14:paraId="580E32BD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[yelling angrily, mouth wide open in a fierce shout, aggressive posture]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[愤怒地大喊，嘴巴张得很大发出猛烈呼喊，具有攻击性的姿态]</w:t>
      </w:r>
      <w:r>
        <w:t>，唯美的动漫插画风格，影棚级光影，色彩鲜艳生动，错综复杂的极致细节，Pixiv站热门趋势。</w:t>
      </w:r>
    </w:p>
    <w:p w14:paraId="74E4D164">
      <w:r>
        <w:t>--------------------------------------------------------------------------------</w:t>
      </w:r>
    </w:p>
    <w:p w14:paraId="4802EFA7">
      <w:pPr>
        <w:pStyle w:val="4"/>
      </w:pPr>
      <w:r>
        <w:t>【发脾气 / Tantrum】</w:t>
      </w:r>
    </w:p>
    <w:p w14:paraId="0C2BA266">
      <w:r>
        <w:rPr>
          <w:b/>
        </w:rPr>
        <w:t>💡 核心情绪拆解：</w:t>
      </w:r>
      <w:r>
        <w:t>带有一定情绪化的傲娇或任性，通常并不具备真正的威胁性。</w:t>
      </w:r>
    </w:p>
    <w:p w14:paraId="53B759D3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throwing a tantrum, angry pout, crossed expression, childish anger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发脾气，生气的撅嘴，恼怒的神情，孩子气的愤怒</w:t>
      </w:r>
    </w:p>
    <w:p w14:paraId="6C4BFD44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[throwing a tantrum, angry pout, crossed expression, childish anger]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[发脾气，生气的撅嘴，恼怒的神情，孩子气的愤怒]</w:t>
      </w:r>
      <w:r>
        <w:t>，穿着休闲优雅的服装，柔和的自然光，浅景深，85毫米镜头，8k分辨率，细节极其丰富，获奖摄影级别。</w:t>
      </w:r>
    </w:p>
    <w:p w14:paraId="39B1EF8C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[throwing a tantrum, angry pout, crossed expression, childish anger]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[发脾气，生气的撅嘴，恼怒的神情，孩子气的愤怒]</w:t>
      </w:r>
      <w:r>
        <w:t>，唯美的动漫插画风格，影棚级光影，色彩鲜艳生动，错综复杂的极致细节，Pixiv站热门趋势。</w:t>
      </w:r>
    </w:p>
    <w:p w14:paraId="5E402641">
      <w:r>
        <w:t>--------------------------------------------------------------------------------</w:t>
      </w:r>
    </w:p>
    <w:p w14:paraId="767388C6">
      <w:pPr>
        <w:pStyle w:val="4"/>
      </w:pPr>
      <w:r>
        <w:t>【杀气腾腾 / Murderous】</w:t>
      </w:r>
    </w:p>
    <w:p w14:paraId="16E75F05">
      <w:r>
        <w:rPr>
          <w:b/>
        </w:rPr>
        <w:t>💡 核心情绪拆解：</w:t>
      </w:r>
      <w:r>
        <w:t>常伴随顶光或底光照明，眼神中透出致命的危险信号。</w:t>
      </w:r>
    </w:p>
    <w:p w14:paraId="23657424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murderous look, lethal glare, menacing expression, dark shadow over eyes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充满杀气的神情，致命的凝视，威胁的表情，眼睛上的阴影</w:t>
      </w:r>
    </w:p>
    <w:p w14:paraId="49C8D397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[murderous look, lethal glare, menacing expression, dark shadow over eyes]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[充满杀气的神情，致命的凝视，威胁的表情，眼睛上的阴影]</w:t>
      </w:r>
      <w:r>
        <w:t>，穿着休闲优雅的服装，柔和的自然光，浅景深，85毫米镜头，8k分辨率，细节极其丰富，获奖摄影级别。</w:t>
      </w:r>
    </w:p>
    <w:p w14:paraId="1F9508CC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[murderous look, lethal glare, menacing expression, dark shadow over eyes]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[充满杀气的神情，致命的凝视，威胁的表情，眼睛上的阴影]</w:t>
      </w:r>
      <w:r>
        <w:t>，唯美的动漫插画风格，影棚级光影，色彩鲜艳生动，错综复杂的极致细节，Pixiv站热门趋势。</w:t>
      </w:r>
    </w:p>
    <w:p w14:paraId="6D479970">
      <w:r>
        <w:t>--------------------------------------------------------------------------------</w:t>
      </w:r>
    </w:p>
    <w:p w14:paraId="60D45128">
      <w:pPr>
        <w:pStyle w:val="4"/>
      </w:pPr>
      <w:r>
        <w:t>【气鼓鼓 / Puffing cheeks】</w:t>
      </w:r>
    </w:p>
    <w:p w14:paraId="799EB402">
      <w:r>
        <w:rPr>
          <w:b/>
        </w:rPr>
        <w:t>💡 核心情绪拆解：</w:t>
      </w:r>
      <w:r>
        <w:t>双颊鼓起，常用于动漫角色，表达一种可爱且无害的生气状态。</w:t>
      </w:r>
    </w:p>
    <w:p w14:paraId="4ECD6BAB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puffing cheeks in anger, cute angry pout, flushed face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生气地鼓起双颊，可爱的生气撅嘴，泛红的脸</w:t>
      </w:r>
    </w:p>
    <w:p w14:paraId="7335B2B5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[puffing cheeks in anger, cute angry pout, flushed face]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[生气地鼓起双颊，可爱的生气撅嘴，泛红的脸]</w:t>
      </w:r>
      <w:r>
        <w:t>，穿着休闲优雅的服装，柔和的自然光，浅景深，85毫米镜头，8k分辨率，细节极其丰富，获奖摄影级别。</w:t>
      </w:r>
    </w:p>
    <w:p w14:paraId="3F272FC9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[puffing cheeks in anger, cute angry pout, flushed face]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[生气地鼓起双颊，可爱的生气撅嘴，泛红的脸]</w:t>
      </w:r>
      <w:r>
        <w:t>，唯美的动漫插画风格，影棚级光影，色彩鲜艳生动，错综复杂的极致细节，Pixiv站热门趋势。</w:t>
      </w:r>
    </w:p>
    <w:p w14:paraId="14180216">
      <w:r>
        <w:t>--------------------------------------------------------------------------------</w:t>
      </w:r>
    </w:p>
    <w:p w14:paraId="2FC072BF">
      <w:pPr>
        <w:pStyle w:val="4"/>
      </w:pPr>
      <w:r>
        <w:t>【凶狠 / Fierce】</w:t>
      </w:r>
    </w:p>
    <w:p w14:paraId="40B39564">
      <w:r>
        <w:rPr>
          <w:b/>
        </w:rPr>
        <w:t>💡 核心情绪拆解：</w:t>
      </w:r>
      <w:r>
        <w:t>如同野兽盯上猎物，充满原始的野性与震慑力。</w:t>
      </w:r>
    </w:p>
    <w:p w14:paraId="51FE359A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fierce expression, predatory look, aggressive stance, sharp teeth bared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凶狠的表情，掠食者的神情，攻击性的姿态，露出尖锐的牙齿</w:t>
      </w:r>
    </w:p>
    <w:p w14:paraId="0F60D8F1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[fierce expression, predatory look, aggressive stance, sharp teeth bared]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[凶狠的表情，掠食者的神情，攻击性的姿态，露出尖锐的牙齿]</w:t>
      </w:r>
      <w:r>
        <w:t>，穿着休闲优雅的服装，柔和的自然光，浅景深，85毫米镜头，8k分辨率，细节极其丰富，获奖摄影级别。</w:t>
      </w:r>
    </w:p>
    <w:p w14:paraId="75CD6486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[fierce expression, predatory look, aggressive stance, sharp teeth bared]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[凶狠的表情，掠食者的神情，攻击性的姿态，露出尖锐的牙齿]</w:t>
      </w:r>
      <w:r>
        <w:t>，唯美的动漫插画风格，影棚级光影，色彩鲜艳生动，错综复杂的极致细节，Pixiv站热门趋势。</w:t>
      </w:r>
    </w:p>
    <w:p w14:paraId="434C66EE">
      <w:r>
        <w:t>--------------------------------------------------------------------------------</w:t>
      </w:r>
    </w:p>
    <w:p w14:paraId="0C052E26">
      <w:pPr>
        <w:pStyle w:val="4"/>
      </w:pPr>
      <w:r>
        <w:t>【不耐烦 / Impatient】</w:t>
      </w:r>
    </w:p>
    <w:p w14:paraId="38AD7937">
      <w:r>
        <w:rPr>
          <w:b/>
        </w:rPr>
        <w:t>💡 核心情绪拆解：</w:t>
      </w:r>
      <w:r>
        <w:t>视线游离，频繁叹气，极度渴望离开当前环境。</w:t>
      </w:r>
    </w:p>
    <w:p w14:paraId="17809D46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impatient look, sighing angrily, tense face, looking sideways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不耐烦的神情，生气地叹息，紧绷的脸，斜视看向一旁</w:t>
      </w:r>
    </w:p>
    <w:p w14:paraId="64E7B6E5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[impatient look, sighing angrily, tense face, looking sideways]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[不耐烦的神情，生气地叹息，紧绷的脸，斜视看向一旁]</w:t>
      </w:r>
      <w:r>
        <w:t>，穿着休闲优雅的服装，柔和的自然光，浅景深，85毫米镜头，8k分辨率，细节极其丰富，获奖摄影级别。</w:t>
      </w:r>
    </w:p>
    <w:p w14:paraId="5FCACC70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[impatient look, sighing angrily, tense face, looking sideways]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[不耐烦的神情，生气地叹息，紧绷的脸，斜视看向一旁]</w:t>
      </w:r>
      <w:r>
        <w:t>，唯美的动漫插画风格，影棚级光影，色彩鲜艳生动，错综复杂的极致细节，Pixiv站热门趋势。</w:t>
      </w:r>
    </w:p>
    <w:p w14:paraId="4F416253">
      <w:r>
        <w:t>--------------------------------------------------------------------------------</w:t>
      </w:r>
    </w:p>
    <w:p w14:paraId="406ED8D0">
      <w:pPr>
        <w:pStyle w:val="4"/>
      </w:pPr>
      <w:r>
        <w:t>【嫉妒 / Jealous】</w:t>
      </w:r>
    </w:p>
    <w:p w14:paraId="70F8EE5E">
      <w:r>
        <w:rPr>
          <w:b/>
        </w:rPr>
        <w:t>💡 核心情绪拆解：</w:t>
      </w:r>
      <w:r>
        <w:t>眼神微眯，暗中观察，充满心理失衡带来的幽怨与敌意。</w:t>
      </w:r>
    </w:p>
    <w:p w14:paraId="3AD1D461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jealous look, envious stare, narrowed eyes, resentful expression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嫉妒的神情，羡慕的凝视，眯起的双眼，充满怨恨的表情</w:t>
      </w:r>
    </w:p>
    <w:p w14:paraId="3DA979BA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[jealous look, envious stare, narrowed eyes, resentful expression]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[嫉妒的神情，羡慕的凝视，眯起的双眼，充满怨恨的表情]</w:t>
      </w:r>
      <w:r>
        <w:t>，穿着休闲优雅的服装，柔和的自然光，浅景深，85毫米镜头，8k分辨率，细节极其丰富，获奖摄影级别。</w:t>
      </w:r>
    </w:p>
    <w:p w14:paraId="00EB10ED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[jealous look, envious stare, narrowed eyes, resentful expression]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[嫉妒的神情，羡慕的凝视，眯起的双眼，充满怨恨的表情]</w:t>
      </w:r>
      <w:r>
        <w:t>，唯美的动漫插画风格，影棚级光影，色彩鲜艳生动，错综复杂的极致细节，Pixiv站热门趋势。</w:t>
      </w:r>
    </w:p>
    <w:p w14:paraId="7AC79AA6">
      <w:r>
        <w:t>--------------------------------------------------------------------------------</w:t>
      </w:r>
    </w:p>
    <w:p w14:paraId="7F85B184">
      <w:pPr>
        <w:pStyle w:val="4"/>
      </w:pPr>
      <w:r>
        <w:t>【挑衅 / Provocative】</w:t>
      </w:r>
    </w:p>
    <w:p w14:paraId="21C47657">
      <w:r>
        <w:rPr>
          <w:b/>
        </w:rPr>
        <w:t>💡 核心情绪拆解：</w:t>
      </w:r>
      <w:r>
        <w:t>下巴高傲地抬起，用轻蔑的眼神和冷笑激怒对手。</w:t>
      </w:r>
    </w:p>
    <w:p w14:paraId="2CA4556F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provocative look, challenging stare, raised chin arrogantly, mocking smirk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挑衅的神情，挑战的注视，傲慢地抬起下巴，嘲弄的冷笑</w:t>
      </w:r>
    </w:p>
    <w:p w14:paraId="08D97292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[provocative look, challenging stare, raised chin arrogantly, mocking smirk]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[挑衅的神情，挑战的注视，傲慢地抬起下巴，嘲弄的冷笑]</w:t>
      </w:r>
      <w:r>
        <w:t>，穿着休闲优雅的服装，柔和的自然光，浅景深，85毫米镜头，8k分辨率，细节极其丰富，获奖摄影级别。</w:t>
      </w:r>
    </w:p>
    <w:p w14:paraId="26DD25C7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[provocative look, challenging stare, raised chin arrogantly, mocking smirk]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[挑衅的神情，挑战的注视，傲慢地抬起下巴，嘲弄的冷笑]</w:t>
      </w:r>
      <w:r>
        <w:t>，唯美的动漫插画风格，影棚级光影，色彩鲜艳生动，错综复杂的极致细节，Pixiv站热门趋势。</w:t>
      </w:r>
    </w:p>
    <w:p w14:paraId="1C551C01">
      <w:r>
        <w:t>--------------------------------------------------------------------------------</w:t>
      </w:r>
    </w:p>
    <w:p w14:paraId="7E0F78BB">
      <w:pPr>
        <w:pStyle w:val="4"/>
      </w:pPr>
      <w:r>
        <w:t>【愠怒 / Sullen】</w:t>
      </w:r>
    </w:p>
    <w:p w14:paraId="4C37DB36">
      <w:r>
        <w:rPr>
          <w:b/>
        </w:rPr>
        <w:t>💡 核心情绪拆解：</w:t>
      </w:r>
      <w:r>
        <w:t>阴郁的怒火，闷闷不乐，周围仿佛环绕着低气压。</w:t>
      </w:r>
    </w:p>
    <w:p w14:paraId="0DEA3FC5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sullen, brooding anger, dark expression, heavy brows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愠怒的，沉思的愤怒，阴沉的表情，沉重的眉头</w:t>
      </w:r>
    </w:p>
    <w:p w14:paraId="03F8BBD6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[sullen, brooding anger, dark expression, heavy brows]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[愠怒的，沉思的愤怒，阴沉的表情，沉重的眉头]</w:t>
      </w:r>
      <w:r>
        <w:t>，穿着休闲优雅的服装，柔和的自然光，浅景深，85毫米镜头，8k分辨率，细节极其丰富，获奖摄影级别。</w:t>
      </w:r>
    </w:p>
    <w:p w14:paraId="2171204D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[sullen, brooding anger, dark expression, heavy brows]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[愠怒的，沉思的愤怒，阴沉的表情，沉重的眉头]</w:t>
      </w:r>
      <w:r>
        <w:t>，唯美的动漫插画风格，影棚级光影，色彩鲜艳生动，错综复杂的极致细节，Pixiv站热门趋势。</w:t>
      </w:r>
    </w:p>
    <w:p w14:paraId="5709CAF6">
      <w:r>
        <w:t>--------------------------------------------------------------------------------</w:t>
      </w:r>
    </w:p>
    <w:p w14:paraId="6C5E7206">
      <w:pPr>
        <w:pStyle w:val="3"/>
      </w:pPr>
      <w:r>
        <w:t>四、 惊讶与恐惧情绪 (Surprise &amp; Fear)</w:t>
      </w:r>
    </w:p>
    <w:p w14:paraId="6E6092D9">
      <w:pPr>
        <w:pStyle w:val="4"/>
      </w:pPr>
      <w:r>
        <w:t>【震惊 / Shocked】</w:t>
      </w:r>
    </w:p>
    <w:p w14:paraId="34269463">
      <w:r>
        <w:rPr>
          <w:b/>
        </w:rPr>
        <w:t>💡 核心情绪拆解：</w:t>
      </w:r>
      <w:r>
        <w:t>嘴巴不由自主地张开，大脑短暂失去处理信息的能力。</w:t>
      </w:r>
    </w:p>
    <w:p w14:paraId="75891A99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shocked, jaw dropped, mouth agape, stunned, completely frozen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极度震惊，惊掉下巴，张口结舌，目瞪口呆，彻底僵住</w:t>
      </w:r>
    </w:p>
    <w:p w14:paraId="5035A62B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[shocked, jaw dropped, mouth agape, stunned, completely frozen]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[极度震惊，惊掉下巴，张口结舌，目瞪口呆，彻底僵住]</w:t>
      </w:r>
      <w:r>
        <w:t>，穿着休闲优雅的服装，柔和的自然光，浅景深，85毫米镜头，8k分辨率，细节极其丰富，获奖摄影级别。</w:t>
      </w:r>
    </w:p>
    <w:p w14:paraId="58DD8B40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[shocked, jaw dropped, mouth agape, stunned, completely frozen]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[极度震惊，惊掉下巴，张口结舌，目瞪口呆，彻底僵住]</w:t>
      </w:r>
      <w:r>
        <w:t>，唯美的动漫插画风格，影棚级光影，色彩鲜艳生动，错综复杂的极致细节，Pixiv站热门趋势。</w:t>
      </w:r>
    </w:p>
    <w:p w14:paraId="2755B36B">
      <w:r>
        <w:t>--------------------------------------------------------------------------------</w:t>
      </w:r>
    </w:p>
    <w:p w14:paraId="0EDD3976">
      <w:pPr>
        <w:pStyle w:val="4"/>
      </w:pPr>
      <w:r>
        <w:t>【睁大双眼 / Wide-eyed】</w:t>
      </w:r>
    </w:p>
    <w:p w14:paraId="7AD4DFE8">
      <w:r>
        <w:rPr>
          <w:b/>
        </w:rPr>
        <w:t>💡 核心情绪拆解：</w:t>
      </w:r>
      <w:r>
        <w:t>纯粹的惊奇，眼睑完全拉开，露出更多的眼白，瞳孔可能因兴奋而放大。</w:t>
      </w:r>
    </w:p>
    <w:p w14:paraId="163E2E5F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wide-eyed, eyes wide open, pupils dilated, look of absolute wonder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睁大眼睛，眼睛完全睁开，瞳孔放大，绝对惊奇的神情</w:t>
      </w:r>
    </w:p>
    <w:p w14:paraId="61D67369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[wide-eyed, eyes wide open, pupils dilated, look of absolute wonder]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[睁大眼睛，眼睛完全睁开，瞳孔放大，绝对惊奇的神情]</w:t>
      </w:r>
      <w:r>
        <w:t>，穿着休闲优雅的服装，柔和的自然光，浅景深，85毫米镜头，8k分辨率，细节极其丰富，获奖摄影级别。</w:t>
      </w:r>
    </w:p>
    <w:p w14:paraId="68CCF471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[wide-eyed, eyes wide open, pupils dilated, look of absolute wonder]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[睁大眼睛，眼睛完全睁开，瞳孔放大，绝对惊奇的神情]</w:t>
      </w:r>
      <w:r>
        <w:t>，唯美的动漫插画风格，影棚级光影，色彩鲜艳生动，错综复杂的极致细节，Pixiv站热门趋势。</w:t>
      </w:r>
    </w:p>
    <w:p w14:paraId="15091946">
      <w:r>
        <w:t>--------------------------------------------------------------------------------</w:t>
      </w:r>
    </w:p>
    <w:p w14:paraId="73C176E4">
      <w:pPr>
        <w:pStyle w:val="4"/>
      </w:pPr>
      <w:r>
        <w:t>【倒吸凉气 / Gasping】</w:t>
      </w:r>
    </w:p>
    <w:p w14:paraId="34038ACD">
      <w:r>
        <w:rPr>
          <w:b/>
        </w:rPr>
        <w:t>💡 核心情绪拆解：</w:t>
      </w:r>
      <w:r>
        <w:t>极度的意外导致倒吸冷气，常伴随手部捂嘴的防御性动作。</w:t>
      </w:r>
    </w:p>
    <w:p w14:paraId="5EA397C2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gasping in shock, sharply inhaling, sudden terrifying realization, hand covering mouth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震惊地喘息，猛然吸气，突然可怕地顿悟，手捂着嘴</w:t>
      </w:r>
    </w:p>
    <w:p w14:paraId="09FE89C6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[gasping in shock, sharply inhaling, sudden terrifying realization, hand covering mouth]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[震惊地喘息，猛然吸气，突然可怕地顿悟，手捂着嘴]</w:t>
      </w:r>
      <w:r>
        <w:t>，穿着休闲优雅的服装，柔和的自然光，浅景深，85毫米镜头，8k分辨率，细节极其丰富，获奖摄影级别。</w:t>
      </w:r>
    </w:p>
    <w:p w14:paraId="68C3099F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[gasping in shock, sharply inhaling, sudden terrifying realization, hand covering mouth]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[震惊地喘息，猛然吸气，突然可怕地顿悟，手捂着嘴]</w:t>
      </w:r>
      <w:r>
        <w:t>，唯美的动漫插画风格，影棚级光影，色彩鲜艳生动，错综复杂的极致细节，Pixiv站热门趋势。</w:t>
      </w:r>
    </w:p>
    <w:p w14:paraId="581CA1C4">
      <w:r>
        <w:t>--------------------------------------------------------------------------------</w:t>
      </w:r>
    </w:p>
    <w:p w14:paraId="441D70FD">
      <w:pPr>
        <w:pStyle w:val="4"/>
      </w:pPr>
      <w:r>
        <w:t>【惊恐 / Terrified】</w:t>
      </w:r>
    </w:p>
    <w:p w14:paraId="38E0422E">
      <w:r>
        <w:rPr>
          <w:b/>
        </w:rPr>
        <w:t>💡 核心情绪拆解：</w:t>
      </w:r>
      <w:r>
        <w:t>面对巨大威胁时的生理反应，面色惨白，嘴唇发抖，充满无力感。</w:t>
      </w:r>
    </w:p>
    <w:p w14:paraId="31014C88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terrified, horrified, eyes wide with fear, pale face, trembling lips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惊恐万分，极度恐惧，因恐惧而睁大眼睛，面色苍白，颤抖的双唇</w:t>
      </w:r>
    </w:p>
    <w:p w14:paraId="189BF478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[terrified, horrified, eyes wide with fear, pale face, trembling lips]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[惊恐万分，极度恐惧，因恐惧而睁大眼睛，面色苍白，颤抖的双唇]</w:t>
      </w:r>
      <w:r>
        <w:t>，穿着休闲优雅的服装，柔和的自然光，浅景深，85毫米镜头，8k分辨率，细节极其丰富，获奖摄影级别。</w:t>
      </w:r>
    </w:p>
    <w:p w14:paraId="0293EDE3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[terrified, horrified, eyes wide with fear, pale face, trembling lips]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[惊恐万分，极度恐惧，因恐惧而睁大眼睛，面色苍白，颤抖的双唇]</w:t>
      </w:r>
      <w:r>
        <w:t>，唯美的动漫插画风格，影棚级光影，色彩鲜艳生动，错综复杂的极致细节，Pixiv站热门趋势。</w:t>
      </w:r>
    </w:p>
    <w:p w14:paraId="4ABC1673">
      <w:r>
        <w:t>--------------------------------------------------------------------------------</w:t>
      </w:r>
    </w:p>
    <w:p w14:paraId="704A4C53">
      <w:pPr>
        <w:pStyle w:val="4"/>
      </w:pPr>
      <w:r>
        <w:t>【害怕 / Scared】</w:t>
      </w:r>
    </w:p>
    <w:p w14:paraId="5C235676">
      <w:r>
        <w:rPr>
          <w:b/>
        </w:rPr>
        <w:t>💡 核心情绪拆解：</w:t>
      </w:r>
      <w:r>
        <w:t>弱者面对强敌的退缩，眼神四处游移寻找安全的避风港。</w:t>
      </w:r>
    </w:p>
    <w:p w14:paraId="2059A2CE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scared expression, shrinking back, fearful eyes, looking for escape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害怕的表情，向后退缩，恐惧的眼神，四处寻找逃路</w:t>
      </w:r>
    </w:p>
    <w:p w14:paraId="7E9C8525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[scared expression, shrinking back, fearful eyes, looking for escape]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[害怕的表情，向后退缩，恐惧的眼神，四处寻找逃路]</w:t>
      </w:r>
      <w:r>
        <w:t>，穿着休闲优雅的服装，柔和的自然光，浅景深，85毫米镜头，8k分辨率，细节极其丰富，获奖摄影级别。</w:t>
      </w:r>
    </w:p>
    <w:p w14:paraId="2BFD7623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[scared expression, shrinking back, fearful eyes, looking for escape]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[害怕的表情，向后退缩，恐惧的眼神，四处寻找逃路]</w:t>
      </w:r>
      <w:r>
        <w:t>，唯美的动漫插画风格，影棚级光影，色彩鲜艳生动，错综复杂的极致细节，Pixiv站热门趋势。</w:t>
      </w:r>
    </w:p>
    <w:p w14:paraId="6EBC9AAD">
      <w:r>
        <w:t>--------------------------------------------------------------------------------</w:t>
      </w:r>
    </w:p>
    <w:p w14:paraId="08540A23">
      <w:pPr>
        <w:pStyle w:val="4"/>
      </w:pPr>
      <w:r>
        <w:t>【呆滞 / Dumbfounded】</w:t>
      </w:r>
    </w:p>
    <w:p w14:paraId="6B4E2B3D">
      <w:r>
        <w:rPr>
          <w:b/>
        </w:rPr>
        <w:t>💡 核心情绪拆解：</w:t>
      </w:r>
      <w:r>
        <w:t>如同被车灯照射的鹿，彻底僵硬，无法做出任何反应。</w:t>
      </w:r>
    </w:p>
    <w:p w14:paraId="64F5B80D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dumbfounded, frozen in shock, deer in headlights stare, blank expression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惊呆了，在震惊中僵住，像车灯下的鹿一样发呆，茫然的表情</w:t>
      </w:r>
    </w:p>
    <w:p w14:paraId="13788244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[dumbfounded, frozen in shock, deer in headlights stare, blank expression]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[惊呆了，在震惊中僵住，像车灯下的鹿一样发呆，茫然的表情]</w:t>
      </w:r>
      <w:r>
        <w:t>，穿着休闲优雅的服装，柔和的自然光，浅景深，85毫米镜头，8k分辨率，细节极其丰富，获奖摄影级别。</w:t>
      </w:r>
    </w:p>
    <w:p w14:paraId="48F3C26A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[dumbfounded, frozen in shock, deer in headlights stare, blank expression]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[惊呆了，在震惊中僵住，像车灯下的鹿一样发呆，茫然的表情]</w:t>
      </w:r>
      <w:r>
        <w:t>，唯美的动漫插画风格，影棚级光影，色彩鲜艳生动，错综复杂的极致细节，Pixiv站热门趋势。</w:t>
      </w:r>
    </w:p>
    <w:p w14:paraId="04B7DFB7">
      <w:r>
        <w:t>--------------------------------------------------------------------------------</w:t>
      </w:r>
    </w:p>
    <w:p w14:paraId="26B66EB8">
      <w:pPr>
        <w:pStyle w:val="4"/>
      </w:pPr>
      <w:r>
        <w:t>【恍然大悟 / Epiphany】</w:t>
      </w:r>
    </w:p>
    <w:p w14:paraId="49A088B5">
      <w:r>
        <w:rPr>
          <w:b/>
        </w:rPr>
        <w:t>💡 核心情绪拆解：</w:t>
      </w:r>
      <w:r>
        <w:t>眉头高高挑起，眼中闪过一丝光亮，解开谜团的瞬间。</w:t>
      </w:r>
    </w:p>
    <w:p w14:paraId="4D753717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epiphany expression, sudden realization, eyebrows raised high, wide awake look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顿悟的表情，突然的领悟，眉毛高挑，完全清醒的神情</w:t>
      </w:r>
    </w:p>
    <w:p w14:paraId="65115821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[epiphany expression, sudden realization, eyebrows raised high, wide awake look]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[顿悟的表情，突然的领悟，眉毛高挑，完全清醒的神情]</w:t>
      </w:r>
      <w:r>
        <w:t>，穿着休闲优雅的服装，柔和的自然光，浅景深，85毫米镜头，8k分辨率，细节极其丰富，获奖摄影级别。</w:t>
      </w:r>
    </w:p>
    <w:p w14:paraId="5CB73473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[epiphany expression, sudden realization, eyebrows raised high, wide awake look]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[顿悟的表情，突然的领悟，眉毛高挑，完全清醒的神情]</w:t>
      </w:r>
      <w:r>
        <w:t>，唯美的动漫插画风格，影棚级光影，色彩鲜艳生动，错综复杂的极致细节，Pixiv站热门趋势。</w:t>
      </w:r>
    </w:p>
    <w:p w14:paraId="68670B6D">
      <w:r>
        <w:t>--------------------------------------------------------------------------------</w:t>
      </w:r>
    </w:p>
    <w:p w14:paraId="5AAFF586">
      <w:pPr>
        <w:pStyle w:val="4"/>
      </w:pPr>
      <w:r>
        <w:t>【受惊吓 / Startled】</w:t>
      </w:r>
    </w:p>
    <w:p w14:paraId="171F28E7">
      <w:r>
        <w:rPr>
          <w:b/>
        </w:rPr>
        <w:t>💡 核心情绪拆解：</w:t>
      </w:r>
      <w:r>
        <w:t>受到突发声音或动作的惊吓，身体会有瞬间的抽搐或闪躲。</w:t>
      </w:r>
    </w:p>
    <w:p w14:paraId="1DF9C57D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startled abruptly, jumping in fright, flinching, sudden wide eyes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突然受到惊吓，吓得跳起来，退缩畏缩，突然睁大眼睛</w:t>
      </w:r>
    </w:p>
    <w:p w14:paraId="0862E8A9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[startled abruptly, jumping in fright, flinching, sudden wide eyes]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[突然受到惊吓，吓得跳起来，退缩畏缩，突然睁大眼睛]</w:t>
      </w:r>
      <w:r>
        <w:t>，穿着休闲优雅的服装，柔和的自然光，浅景深，85毫米镜头，8k分辨率，细节极其丰富，获奖摄影级别。</w:t>
      </w:r>
    </w:p>
    <w:p w14:paraId="1C2202A6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[startled abruptly, jumping in fright, flinching, sudden wide eyes]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[突然受到惊吓，吓得跳起来，退缩畏缩，突然睁大眼睛]</w:t>
      </w:r>
      <w:r>
        <w:t>，唯美的动漫插画风格，影棚级光影，色彩鲜艳生动，错综复杂的极致细节，Pixiv站热门趋势。</w:t>
      </w:r>
    </w:p>
    <w:p w14:paraId="35BDE75F">
      <w:r>
        <w:t>--------------------------------------------------------------------------------</w:t>
      </w:r>
    </w:p>
    <w:p w14:paraId="6BB1E531">
      <w:pPr>
        <w:pStyle w:val="4"/>
      </w:pPr>
      <w:r>
        <w:t>【惊奇 / Awe-struck】</w:t>
      </w:r>
    </w:p>
    <w:p w14:paraId="6B49C235">
      <w:r>
        <w:rPr>
          <w:b/>
        </w:rPr>
        <w:t>💡 核心情绪拆解：</w:t>
      </w:r>
      <w:r>
        <w:t>被宏大或绝美的事物震撼，眼中充满敬畏与赞叹的光芒。</w:t>
      </w:r>
    </w:p>
    <w:p w14:paraId="574310ED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marvelling, awe-struck, wondrous look, sparkling eyes catching light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惊叹，充满敬畏，奇妙的神情，眼中闪烁着光芒</w:t>
      </w:r>
    </w:p>
    <w:p w14:paraId="063689BB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[marvelling, awe-struck, wondrous look, sparkling eyes catching light]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[惊叹，充满敬畏，奇妙的神情，眼中闪烁着光芒]</w:t>
      </w:r>
      <w:r>
        <w:t>，穿着休闲优雅的服装，柔和的自然光，浅景深，85毫米镜头，8k分辨率，细节极其丰富，获奖摄影级别。</w:t>
      </w:r>
    </w:p>
    <w:p w14:paraId="761D577B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[marvelling, awe-struck, wondrous look, sparkling eyes catching light]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[惊叹，充满敬畏，奇妙的神情，眼中闪烁着光芒]</w:t>
      </w:r>
      <w:r>
        <w:t>，唯美的动漫插画风格，影棚级光影，色彩鲜艳生动，错综复杂的极致细节，Pixiv站热门趋势。</w:t>
      </w:r>
    </w:p>
    <w:p w14:paraId="4EEA9F18">
      <w:r>
        <w:t>--------------------------------------------------------------------------------</w:t>
      </w:r>
    </w:p>
    <w:p w14:paraId="7639719F">
      <w:pPr>
        <w:pStyle w:val="4"/>
      </w:pPr>
      <w:r>
        <w:t>【不可思议 / Disbelieving】</w:t>
      </w:r>
    </w:p>
    <w:p w14:paraId="17152883">
      <w:r>
        <w:rPr>
          <w:b/>
        </w:rPr>
        <w:t>💡 核心情绪拆解：</w:t>
      </w:r>
      <w:r>
        <w:t>眉头微皱但双眼睁大，理智与眼前发生的事实产生强烈冲突。</w:t>
      </w:r>
    </w:p>
    <w:p w14:paraId="13654C9D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disbelieving look, skeptical but shocked, shaking head slightly, furrowed wide eyes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不相信的神情，怀疑但感到震惊，微微摇头，皱眉且睁大眼睛</w:t>
      </w:r>
    </w:p>
    <w:p w14:paraId="49AC2C97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[disbelieving look, skeptical but shocked, shaking head slightly, furrowed wide eyes]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[不相信的神情，怀疑但感到震惊，微微摇头，皱眉且睁大眼睛]</w:t>
      </w:r>
      <w:r>
        <w:t>，穿着休闲优雅的服装，柔和的自然光，浅景深，85毫米镜头，8k分辨率，细节极其丰富，获奖摄影级别。</w:t>
      </w:r>
    </w:p>
    <w:p w14:paraId="4FB7A9E7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[disbelieving look, skeptical but shocked, shaking head slightly, furrowed wide eyes]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[不相信的神情，怀疑但感到震惊，微微摇头，皱眉且睁大眼睛]</w:t>
      </w:r>
      <w:r>
        <w:t>，唯美的动漫插画风格，影棚级光影，色彩鲜艳生动，错综复杂的极致细节，Pixiv站热门趋势。</w:t>
      </w:r>
    </w:p>
    <w:p w14:paraId="24E1F4B1">
      <w:r>
        <w:t>--------------------------------------------------------------------------------</w:t>
      </w:r>
    </w:p>
    <w:p w14:paraId="66DFD4A6">
      <w:pPr>
        <w:pStyle w:val="4"/>
      </w:pPr>
      <w:r>
        <w:t>【恐慌 / Panicking】</w:t>
      </w:r>
    </w:p>
    <w:p w14:paraId="12F0F5BA">
      <w:r>
        <w:rPr>
          <w:b/>
        </w:rPr>
        <w:t>💡 核心情绪拆解：</w:t>
      </w:r>
      <w:r>
        <w:t>失去理智的恐惧，眼神极其慌乱，额头可能渗出冷汗。</w:t>
      </w:r>
    </w:p>
    <w:p w14:paraId="2EA14265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panicking, frantic look, darting eyes, heavy breathing, sweaty forehead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陷入恐慌，疯狂的眼神，闪烁逃避的目光，沉重的呼吸，满头大汗</w:t>
      </w:r>
    </w:p>
    <w:p w14:paraId="16AE1008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[panicking, frantic look, darting eyes, heavy breathing, sweaty forehead]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[陷入恐慌，疯狂的眼神，闪烁逃避的目光，沉重的呼吸，满头大汗]</w:t>
      </w:r>
      <w:r>
        <w:t>，穿着休闲优雅的服装，柔和的自然光，浅景深，85毫米镜头，8k分辨率，细节极其丰富，获奖摄影级别。</w:t>
      </w:r>
    </w:p>
    <w:p w14:paraId="0D322537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[panicking, frantic look, darting eyes, heavy breathing, sweaty forehead]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[陷入恐慌，疯狂的眼神，闪烁逃避的目光，沉重的呼吸，满头大汗]</w:t>
      </w:r>
      <w:r>
        <w:t>，唯美的动漫插画风格，影棚级光影，色彩鲜艳生动，错综复杂的极致细节，Pixiv站热门趋势。</w:t>
      </w:r>
    </w:p>
    <w:p w14:paraId="40639916">
      <w:r>
        <w:t>--------------------------------------------------------------------------------</w:t>
      </w:r>
    </w:p>
    <w:p w14:paraId="2934688C">
      <w:pPr>
        <w:pStyle w:val="4"/>
      </w:pPr>
      <w:r>
        <w:t>【极度恐惧 / Hair-raising fear】</w:t>
      </w:r>
    </w:p>
    <w:p w14:paraId="335902DA">
      <w:r>
        <w:rPr>
          <w:b/>
        </w:rPr>
        <w:t>💡 核心情绪拆解：</w:t>
      </w:r>
      <w:r>
        <w:t>深及灵魂的恐惧，面部肌肉极度扭曲，甚至达到失声的程度。</w:t>
      </w:r>
    </w:p>
    <w:p w14:paraId="525EB022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hair-raising fear, tense facial muscles, pure absolute terror, screaming silently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令人毛骨悚然的恐惧，面部肌肉紧绷，纯粹绝对的恐怖，无声地尖叫</w:t>
      </w:r>
    </w:p>
    <w:p w14:paraId="1345F6AF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[hair-raising fear, tense facial muscles, pure absolute terror, screaming silently]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[令人毛骨悚然的恐惧，面部肌肉紧绷，纯粹绝对的恐怖，无声地尖叫]</w:t>
      </w:r>
      <w:r>
        <w:t>，穿着休闲优雅的服装，柔和的自然光，浅景深，85毫米镜头，8k分辨率，细节极其丰富，获奖摄影级别。</w:t>
      </w:r>
    </w:p>
    <w:p w14:paraId="77BB9511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[hair-raising fear, tense facial muscles, pure absolute terror, screaming silently]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[令人毛骨悚然的恐惧，面部肌肉紧绷，纯粹绝对的恐怖，无声地尖叫]</w:t>
      </w:r>
      <w:r>
        <w:t>，唯美的动漫插画风格，影棚级光影，色彩鲜艳生动，错综复杂的极致细节，Pixiv站热门趋势。</w:t>
      </w:r>
    </w:p>
    <w:p w14:paraId="1BE5FA21">
      <w:r>
        <w:t>--------------------------------------------------------------------------------</w:t>
      </w:r>
    </w:p>
    <w:p w14:paraId="10AC8638">
      <w:pPr>
        <w:pStyle w:val="4"/>
      </w:pPr>
      <w:r>
        <w:t>【屏住呼吸 / Holding breath】</w:t>
      </w:r>
    </w:p>
    <w:p w14:paraId="00931EA1">
      <w:r>
        <w:rPr>
          <w:b/>
        </w:rPr>
        <w:t>💡 核心情绪拆解：</w:t>
      </w:r>
      <w:r>
        <w:t>为了避免被发现而强行停止呼吸，全身肌肉紧绷到极点。</w:t>
      </w:r>
    </w:p>
    <w:p w14:paraId="034A7491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holding breath in fear, tight lips, tense anxious look, perfectly still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在恐惧中屏住呼吸，紧闭双唇，紧张焦虑的神情，一动不动</w:t>
      </w:r>
    </w:p>
    <w:p w14:paraId="427C13FA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[holding breath in fear, tight lips, tense anxious look, perfectly still]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[在恐惧中屏住呼吸，紧闭双唇，紧张焦虑的神情，一动不动]</w:t>
      </w:r>
      <w:r>
        <w:t>，穿着休闲优雅的服装，柔和的自然光，浅景深，85毫米镜头，8k分辨率，细节极其丰富，获奖摄影级别。</w:t>
      </w:r>
    </w:p>
    <w:p w14:paraId="05610203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[holding breath in fear, tight lips, tense anxious look, perfectly still]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[在恐惧中屏住呼吸，紧闭双唇，紧张焦虑的神情，一动不动]</w:t>
      </w:r>
      <w:r>
        <w:t>，唯美的动漫插画风格，影棚级光影，色彩鲜艳生动，错综复杂的极致细节，Pixiv站热门趋势。</w:t>
      </w:r>
    </w:p>
    <w:p w14:paraId="76A1BDB6">
      <w:r>
        <w:t>--------------------------------------------------------------------------------</w:t>
      </w:r>
    </w:p>
    <w:p w14:paraId="398161A5">
      <w:pPr>
        <w:pStyle w:val="4"/>
      </w:pPr>
      <w:r>
        <w:t>【惶恐不安 / Apprehensive】</w:t>
      </w:r>
    </w:p>
    <w:p w14:paraId="4A17F2EC">
      <w:r>
        <w:rPr>
          <w:b/>
        </w:rPr>
        <w:t>💡 核心情绪拆解：</w:t>
      </w:r>
      <w:r>
        <w:t>对即将发生的不幸感到极度焦虑，表现为细微而频繁的神经质动作。</w:t>
      </w:r>
    </w:p>
    <w:p w14:paraId="0DEDD883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apprehensive, highly nervous, restless eyes, biting nails anxiously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忧虑惶恐，高度紧张，焦躁不安的眼神，焦虑地咬指甲</w:t>
      </w:r>
    </w:p>
    <w:p w14:paraId="4E9761BE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[apprehensive, highly nervous, restless eyes, biting nails anxiously]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[忧虑惶恐，高度紧张，焦躁不安的眼神，焦虑地咬指甲]</w:t>
      </w:r>
      <w:r>
        <w:t>，穿着休闲优雅的服装，柔和的自然光，浅景深，85毫米镜头，8k分辨率，细节极其丰富，获奖摄影级别。</w:t>
      </w:r>
    </w:p>
    <w:p w14:paraId="78199ABC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[apprehensive, highly nervous, restless eyes, biting nails anxiously]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[忧虑惶恐，高度紧张，焦躁不安的眼神，焦虑地咬指甲]</w:t>
      </w:r>
      <w:r>
        <w:t>，唯美的动漫插画风格，影棚级光影，色彩鲜艳生动，错综复杂的极致细节，Pixiv站热门趋势。</w:t>
      </w:r>
    </w:p>
    <w:p w14:paraId="127A3097">
      <w:r>
        <w:t>--------------------------------------------------------------------------------</w:t>
      </w:r>
    </w:p>
    <w:p w14:paraId="3D8A1C3B">
      <w:pPr>
        <w:pStyle w:val="4"/>
      </w:pPr>
      <w:r>
        <w:t>【目瞪口呆 / Gobsmacked】</w:t>
      </w:r>
    </w:p>
    <w:p w14:paraId="79D4C910">
      <w:r>
        <w:rPr>
          <w:b/>
        </w:rPr>
        <w:t>💡 核心情绪拆解：</w:t>
      </w:r>
      <w:r>
        <w:t>带有一定喜剧色彩的极度震惊，超出了常理的认知范围。</w:t>
      </w:r>
    </w:p>
    <w:p w14:paraId="461459E6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gobsmacked, totally speechless, dumbstruck, exaggerated shocked face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极其震惊，完全说不出话，惊愕哑然，夸张的震惊脸</w:t>
      </w:r>
    </w:p>
    <w:p w14:paraId="05B616D3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[gobsmacked, totally speechless, dumbstruck, exaggerated shocked face]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[极其震惊，完全说不出话，惊愕哑然，夸张的震惊脸]</w:t>
      </w:r>
      <w:r>
        <w:t>，穿着休闲优雅的服装，柔和的自然光，浅景深，85毫米镜头，8k分辨率，细节极其丰富，获奖摄影级别。</w:t>
      </w:r>
    </w:p>
    <w:p w14:paraId="73AABB7D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[gobsmacked, totally speechless, dumbstruck, exaggerated shocked face]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[极其震惊，完全说不出话，惊愕哑然，夸张的震惊脸]</w:t>
      </w:r>
      <w:r>
        <w:t>，唯美的动漫插画风格，影棚级光影，色彩鲜艳生动，错综复杂的极致细节，Pixiv站热门趋势。</w:t>
      </w:r>
    </w:p>
    <w:p w14:paraId="5540E21A">
      <w:r>
        <w:t>--------------------------------------------------------------------------------</w:t>
      </w:r>
    </w:p>
    <w:p w14:paraId="6E767F6F">
      <w:pPr>
        <w:pStyle w:val="3"/>
      </w:pPr>
      <w:r>
        <w:t>五、 厌恶与轻蔑情绪 (Disgust &amp; Contempt)</w:t>
      </w:r>
    </w:p>
    <w:p w14:paraId="3659E93A">
      <w:pPr>
        <w:pStyle w:val="4"/>
      </w:pPr>
      <w:r>
        <w:t>【翻白眼 / Rolling eyes】</w:t>
      </w:r>
    </w:p>
    <w:p w14:paraId="44185BFD">
      <w:r>
        <w:rPr>
          <w:b/>
        </w:rPr>
        <w:t>💡 核心情绪拆解：</w:t>
      </w:r>
      <w:r>
        <w:t>将眼球向上转动，表达极度的无语、不耐烦或不赞同。</w:t>
      </w:r>
    </w:p>
    <w:p w14:paraId="54917C19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rolling eyes heavily, dramatic eye roll, looking upwards in utter annoyance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重重地翻白眼，戏剧性的翻白眼，极度烦躁地向上看</w:t>
      </w:r>
    </w:p>
    <w:p w14:paraId="55B2595D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[rolling eyes heavily, dramatic eye roll, looking upwards in utter annoyance]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[重重地翻白眼，戏剧性的翻白眼，极度烦躁地向上看]</w:t>
      </w:r>
      <w:r>
        <w:t>，穿着休闲优雅的服装，柔和的自然光，浅景深，85毫米镜头，8k分辨率，细节极其丰富，获奖摄影级别。</w:t>
      </w:r>
    </w:p>
    <w:p w14:paraId="159998A2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[rolling eyes heavily, dramatic eye roll, looking upwards in utter annoyance]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[重重地翻白眼，戏剧性的翻白眼，极度烦躁地向上看]</w:t>
      </w:r>
      <w:r>
        <w:t>，唯美的动漫插画风格，影棚级光影，色彩鲜艳生动，错综复杂的极致细节，Pixiv站热门趋势。</w:t>
      </w:r>
    </w:p>
    <w:p w14:paraId="470BD73A">
      <w:r>
        <w:t>--------------------------------------------------------------------------------</w:t>
      </w:r>
    </w:p>
    <w:p w14:paraId="0BD9723B">
      <w:pPr>
        <w:pStyle w:val="4"/>
      </w:pPr>
      <w:r>
        <w:t>【嫌弃 / Disgusted】</w:t>
      </w:r>
    </w:p>
    <w:p w14:paraId="27D42972">
      <w:r>
        <w:rPr>
          <w:b/>
        </w:rPr>
        <w:t>💡 核心情绪拆解：</w:t>
      </w:r>
      <w:r>
        <w:t>典型的生理厌恶反应，鼻梁皱起，上嘴唇因嫌恶而翻卷。</w:t>
      </w:r>
    </w:p>
    <w:p w14:paraId="0A82EA3D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disgusted look, wrinkled nose, curled upper lip, stepping back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厌恶的神情，皱起鼻子，上唇翻卷，向后退步</w:t>
      </w:r>
    </w:p>
    <w:p w14:paraId="7B1FB299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[disgusted look, wrinkled nose, curled upper lip, stepping back]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[厌恶的神情，皱起鼻子，上唇翻卷，向后退步]</w:t>
      </w:r>
      <w:r>
        <w:t>，穿着休闲优雅的服装，柔和的自然光，浅景深，85毫米镜头，8k分辨率，细节极其丰富，获奖摄影级别。</w:t>
      </w:r>
    </w:p>
    <w:p w14:paraId="53D337D3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[disgusted look, wrinkled nose, curled upper lip, stepping back]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[厌恶的神情，皱起鼻子，上唇翻卷，向后退步]</w:t>
      </w:r>
      <w:r>
        <w:t>，唯美的动漫插画风格，影棚级光影，色彩鲜艳生动，错综复杂的极致细节，Pixiv站热门趋势。</w:t>
      </w:r>
    </w:p>
    <w:p w14:paraId="7A3E6C64">
      <w:r>
        <w:t>--------------------------------------------------------------------------------</w:t>
      </w:r>
    </w:p>
    <w:p w14:paraId="1BFCBB44">
      <w:pPr>
        <w:pStyle w:val="4"/>
      </w:pPr>
      <w:r>
        <w:t>【轻蔑 / Contemptuous】</w:t>
      </w:r>
    </w:p>
    <w:p w14:paraId="77AD980F">
      <w:r>
        <w:rPr>
          <w:b/>
        </w:rPr>
        <w:t>💡 核心情绪拆解：</w:t>
      </w:r>
      <w:r>
        <w:t>充满优越感的俯视，嘴角常带有一丝讥笑，完全不把对方放在眼里。</w:t>
      </w:r>
    </w:p>
    <w:p w14:paraId="02D01ABB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contemptuous, disdainful stare, sneering, looking down at someone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轻蔑的，鄙夷的凝视，冷笑嘲讽，居高临下地看人</w:t>
      </w:r>
    </w:p>
    <w:p w14:paraId="20B87A1E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[contemptuous, disdainful stare, sneering, looking down at someone]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[轻蔑的，鄙夷的凝视，冷笑嘲讽，居高临下地看人]</w:t>
      </w:r>
      <w:r>
        <w:t>，穿着休闲优雅的服装，柔和的自然光，浅景深，85毫米镜头，8k分辨率，细节极其丰富，获奖摄影级别。</w:t>
      </w:r>
    </w:p>
    <w:p w14:paraId="715E1E62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[contemptuous, disdainful stare, sneering, looking down at someone]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[轻蔑的，鄙夷的凝视，冷笑嘲讽，居高临下地看人]</w:t>
      </w:r>
      <w:r>
        <w:t>，唯美的动漫插画风格，影棚级光影，色彩鲜艳生动，错综复杂的极致细节，Pixiv站热门趋势。</w:t>
      </w:r>
    </w:p>
    <w:p w14:paraId="1E96B4E8">
      <w:r>
        <w:t>--------------------------------------------------------------------------------</w:t>
      </w:r>
    </w:p>
    <w:p w14:paraId="7F230B64">
      <w:pPr>
        <w:pStyle w:val="4"/>
      </w:pPr>
      <w:r>
        <w:t>【鄙视 / Despising】</w:t>
      </w:r>
    </w:p>
    <w:p w14:paraId="65620970">
      <w:r>
        <w:rPr>
          <w:b/>
        </w:rPr>
        <w:t>💡 核心情绪拆解：</w:t>
      </w:r>
      <w:r>
        <w:t>极具侮辱性的眼神，仿佛在看一件令人作呕的垃圾。</w:t>
      </w:r>
    </w:p>
    <w:p w14:paraId="2AAC10DF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despising look, looking at someone like trash, superior cold smirk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鄙视的神情，把人当垃圾一样看，充满优越感的冷笑</w:t>
      </w:r>
    </w:p>
    <w:p w14:paraId="49860A33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[despising look, looking at someone like trash, superior cold smirk]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[鄙视的神情，把人当垃圾一样看，充满优越感的冷笑]</w:t>
      </w:r>
      <w:r>
        <w:t>，穿着休闲优雅的服装，柔和的自然光，浅景深，85毫米镜头，8k分辨率，细节极其丰富，获奖摄影级别。</w:t>
      </w:r>
    </w:p>
    <w:p w14:paraId="17817271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[despising look, looking at someone like trash, superior cold smirk]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[鄙视的神情，把人当垃圾一样看，充满优越感的冷笑]</w:t>
      </w:r>
      <w:r>
        <w:t>，唯美的动漫插画风格，影棚级光影，色彩鲜艳生动，错综复杂的极致细节，Pixiv站热门趋势。</w:t>
      </w:r>
    </w:p>
    <w:p w14:paraId="325F89EF">
      <w:r>
        <w:t>--------------------------------------------------------------------------------</w:t>
      </w:r>
    </w:p>
    <w:p w14:paraId="5CE4318B">
      <w:pPr>
        <w:pStyle w:val="4"/>
      </w:pPr>
      <w:r>
        <w:t>【撇嘴 / Curling lips】</w:t>
      </w:r>
    </w:p>
    <w:p w14:paraId="6F4CCB53">
      <w:r>
        <w:rPr>
          <w:b/>
        </w:rPr>
        <w:t>💡 核心情绪拆解：</w:t>
      </w:r>
      <w:r>
        <w:t>嘴角向下弯曲，表达不以为然或完全不信服的态度。</w:t>
      </w:r>
    </w:p>
    <w:p w14:paraId="6246E6B0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curling lips downward, mocking pout, dismissive expression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嘴角向下撇，嘲弄地撅嘴，不屑一顾的表情</w:t>
      </w:r>
    </w:p>
    <w:p w14:paraId="4CA4FB3A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[curling lips downward, mocking pout, dismissive expression]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[嘴角向下撇，嘲弄地撅嘴，不屑一顾的表情]</w:t>
      </w:r>
      <w:r>
        <w:t>，穿着休闲优雅的服装，柔和的自然光，浅景深，85毫米镜头，8k分辨率，细节极其丰富，获奖摄影级别。</w:t>
      </w:r>
    </w:p>
    <w:p w14:paraId="3B7118A0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[curling lips downward, mocking pout, dismissive expression]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[嘴角向下撇，嘲弄地撅嘴，不屑一顾的表情]</w:t>
      </w:r>
      <w:r>
        <w:t>，唯美的动漫插画风格，影棚级光影，色彩鲜艳生动，错综复杂的极致细节，Pixiv站热门趋势。</w:t>
      </w:r>
    </w:p>
    <w:p w14:paraId="77B017CD">
      <w:r>
        <w:t>--------------------------------------------------------------------------------</w:t>
      </w:r>
    </w:p>
    <w:p w14:paraId="79274A9C">
      <w:pPr>
        <w:pStyle w:val="4"/>
      </w:pPr>
      <w:r>
        <w:t>【作呕 / Gagging】</w:t>
      </w:r>
    </w:p>
    <w:p w14:paraId="36152785">
      <w:r>
        <w:rPr>
          <w:b/>
        </w:rPr>
        <w:t>💡 核心情绪拆解：</w:t>
      </w:r>
      <w:r>
        <w:t>强烈的生理不适，面部扭曲，仿佛下一秒就要呕吐。</w:t>
      </w:r>
    </w:p>
    <w:p w14:paraId="778D33CB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gagging expression, feeling deeply sick, nauseous look, green around the gills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作呕的表情，感到非常恶心，想吐的神情，面色发青</w:t>
      </w:r>
    </w:p>
    <w:p w14:paraId="6976E88A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[gagging expression, feeling deeply sick, nauseous look, green around the gills]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[作呕的表情，感到非常恶心，想吐的神情，面色发青]</w:t>
      </w:r>
      <w:r>
        <w:t>，穿着休闲优雅的服装，柔和的自然光，浅景深，85毫米镜头，8k分辨率，细节极其丰富，获奖摄影级别。</w:t>
      </w:r>
    </w:p>
    <w:p w14:paraId="37E563CE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[gagging expression, feeling deeply sick, nauseous look, green around the gills]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[作呕的表情，感到非常恶心，想吐的神情，面色发青]</w:t>
      </w:r>
      <w:r>
        <w:t>，唯美的动漫插画风格，影棚级光影，色彩鲜艳生动，错综复杂的极致细节，Pixiv站热门趋势。</w:t>
      </w:r>
    </w:p>
    <w:p w14:paraId="7D428342">
      <w:r>
        <w:t>--------------------------------------------------------------------------------</w:t>
      </w:r>
    </w:p>
    <w:p w14:paraId="67F983F6">
      <w:pPr>
        <w:pStyle w:val="4"/>
      </w:pPr>
      <w:r>
        <w:t>【傲慢 / Arrogant】</w:t>
      </w:r>
    </w:p>
    <w:p w14:paraId="25FA9679">
      <w:r>
        <w:rPr>
          <w:b/>
        </w:rPr>
        <w:t>💡 核心情绪拆解：</w:t>
      </w:r>
      <w:r>
        <w:t>下巴极度上扬，用鼻孔看人，散发着不可一世的贵族式傲慢。</w:t>
      </w:r>
    </w:p>
    <w:p w14:paraId="77771210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arrogant expression, looking down the nose haughtily, chin raised high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傲慢的表情，高傲地从鼻孔看人，下巴高高抬起</w:t>
      </w:r>
    </w:p>
    <w:p w14:paraId="48C7803B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[arrogant expression, looking down the nose haughtily, chin raised high]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[傲慢的表情，高傲地从鼻孔看人，下巴高高抬起]</w:t>
      </w:r>
      <w:r>
        <w:t>，穿着休闲优雅的服装，柔和的自然光，浅景深，85毫米镜头，8k分辨率，细节极其丰富，获奖摄影级别。</w:t>
      </w:r>
    </w:p>
    <w:p w14:paraId="74FA5704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[arrogant expression, looking down the nose haughtily, chin raised high]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[傲慢的表情，高傲地从鼻孔看人，下巴高高抬起]</w:t>
      </w:r>
      <w:r>
        <w:t>，唯美的动漫插画风格，影棚级光影，色彩鲜艳生动，错综复杂的极致细节，Pixiv站热门趋势。</w:t>
      </w:r>
    </w:p>
    <w:p w14:paraId="714897BE">
      <w:r>
        <w:t>--------------------------------------------------------------------------------</w:t>
      </w:r>
    </w:p>
    <w:p w14:paraId="328EAEA3">
      <w:pPr>
        <w:pStyle w:val="4"/>
      </w:pPr>
      <w:r>
        <w:t>【冷漠 / Apathetic】</w:t>
      </w:r>
    </w:p>
    <w:p w14:paraId="7BF6DB76">
      <w:r>
        <w:rPr>
          <w:b/>
        </w:rPr>
        <w:t>💡 核心情绪拆解：</w:t>
      </w:r>
      <w:r>
        <w:t>缺乏共情能力，对周遭一切漠不关心，眼神犹如一潭死水。</w:t>
      </w:r>
    </w:p>
    <w:p w14:paraId="2F061C8D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apathetic, totally indifferent, showing zero interest, cold dead eyes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冷漠的，完全无动于衷，表现出毫无兴趣，冰冷死寂的双眼</w:t>
      </w:r>
    </w:p>
    <w:p w14:paraId="58526C33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[apathetic, totally indifferent, showing zero interest, cold dead eyes]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[冷漠的，完全无动于衷，表现出毫无兴趣，冰冷死寂的双眼]</w:t>
      </w:r>
      <w:r>
        <w:t>，穿着休闲优雅的服装，柔和的自然光，浅景深，85毫米镜头，8k分辨率，细节极其丰富，获奖摄影级别。</w:t>
      </w:r>
    </w:p>
    <w:p w14:paraId="60932AC0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[apathetic, totally indifferent, showing zero interest, cold dead eyes]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[冷漠的，完全无动于衷，表现出毫无兴趣，冰冷死寂的双眼]</w:t>
      </w:r>
      <w:r>
        <w:t>，唯美的动漫插画风格，影棚级光影，色彩鲜艳生动，错综复杂的极致细节，Pixiv站热门趋势。</w:t>
      </w:r>
    </w:p>
    <w:p w14:paraId="63EF0C16">
      <w:r>
        <w:t>--------------------------------------------------------------------------------</w:t>
      </w:r>
    </w:p>
    <w:p w14:paraId="5D55D625">
      <w:pPr>
        <w:pStyle w:val="4"/>
      </w:pPr>
      <w:r>
        <w:t>【嘲讽 / Sarcastic】</w:t>
      </w:r>
    </w:p>
    <w:p w14:paraId="4A1C1D36">
      <w:r>
        <w:rPr>
          <w:b/>
        </w:rPr>
        <w:t>💡 核心情绪拆解：</w:t>
      </w:r>
      <w:r>
        <w:t>单侧挑眉配合半个假笑，充满了阴阳怪气的挑衅意味。</w:t>
      </w:r>
    </w:p>
    <w:p w14:paraId="0EAF4B08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sarcastic expression, mocking eyebrow raise, wry half-smile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讽刺挖苦的表情，嘲弄般地挑眉，苦涩的半个微笑</w:t>
      </w:r>
    </w:p>
    <w:p w14:paraId="281436CE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[sarcastic expression, mocking eyebrow raise, wry half-smile]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[讽刺挖苦的表情，嘲弄般地挑眉，苦涩的半个微笑]</w:t>
      </w:r>
      <w:r>
        <w:t>，穿着休闲优雅的服装，柔和的自然光，浅景深，85毫米镜头，8k分辨率，细节极其丰富，获奖摄影级别。</w:t>
      </w:r>
    </w:p>
    <w:p w14:paraId="3E91BE79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[sarcastic expression, mocking eyebrow raise, wry half-smile]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[讽刺挖苦的表情，嘲弄般地挑眉，苦涩的半个微笑]</w:t>
      </w:r>
      <w:r>
        <w:t>，唯美的动漫插画风格，影棚级光影，色彩鲜艳生动，错综复杂的极致细节，Pixiv站热门趋势。</w:t>
      </w:r>
    </w:p>
    <w:p w14:paraId="65F3AA82">
      <w:r>
        <w:t>--------------------------------------------------------------------------------</w:t>
      </w:r>
    </w:p>
    <w:p w14:paraId="7689227A">
      <w:pPr>
        <w:pStyle w:val="4"/>
      </w:pPr>
      <w:r>
        <w:t>【不悦 / Displeased】</w:t>
      </w:r>
    </w:p>
    <w:p w14:paraId="319C1223">
      <w:r>
        <w:rPr>
          <w:b/>
        </w:rPr>
        <w:t>💡 核心情绪拆解：</w:t>
      </w:r>
      <w:r>
        <w:t>严肃且不高兴的神情，没有任何笑容，警告他人不要靠近。</w:t>
      </w:r>
    </w:p>
    <w:p w14:paraId="32D92F7A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displeased firmly, sour face, slight but stern frown, unamused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坚决不悦，阴沉着脸，轻微但严厉的皱眉，觉得毫无乐趣</w:t>
      </w:r>
    </w:p>
    <w:p w14:paraId="1AFF7874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[displeased firmly, sour face, slight but stern frown, unamused]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[坚决不悦，阴沉着脸，轻微但严厉的皱眉，觉得毫无乐趣]</w:t>
      </w:r>
      <w:r>
        <w:t>，穿着休闲优雅的服装，柔和的自然光，浅景深，85毫米镜头，8k分辨率，细节极其丰富，获奖摄影级别。</w:t>
      </w:r>
    </w:p>
    <w:p w14:paraId="025DE7E2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[displeased firmly, sour face, slight but stern frown, unamused]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[坚决不悦，阴沉着脸，轻微但严厉的皱眉，觉得毫无乐趣]</w:t>
      </w:r>
      <w:r>
        <w:t>，唯美的动漫插画风格，影棚级光影，色彩鲜艳生动，错综复杂的极致细节，Pixiv站热门趋势。</w:t>
      </w:r>
    </w:p>
    <w:p w14:paraId="387EB931">
      <w:r>
        <w:t>--------------------------------------------------------------------------------</w:t>
      </w:r>
    </w:p>
    <w:p w14:paraId="3E57AAB4">
      <w:pPr>
        <w:pStyle w:val="3"/>
      </w:pPr>
      <w:r>
        <w:t>六、 思考与微表情控制 (Thinking &amp; Micro-expressions)</w:t>
      </w:r>
    </w:p>
    <w:p w14:paraId="5CC2A301">
      <w:pPr>
        <w:pStyle w:val="4"/>
      </w:pPr>
      <w:r>
        <w:t>【沉思 / Pensive】</w:t>
      </w:r>
    </w:p>
    <w:p w14:paraId="4BFA27CA">
      <w:r>
        <w:rPr>
          <w:b/>
        </w:rPr>
        <w:t>💡 核心情绪拆解：</w:t>
      </w:r>
      <w:r>
        <w:t>视线通常偏下或游离，眉头微锁，大脑正在高速运转。</w:t>
      </w:r>
    </w:p>
    <w:p w14:paraId="0C169290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pensive deeply, deep in thought, looking down and away, serious face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深深地沉思，陷入沉思，低头并看向别处，严肃的脸庞</w:t>
      </w:r>
    </w:p>
    <w:p w14:paraId="4090E743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[pensive deeply, deep in thought, looking down and away, serious face]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[深深地沉思，陷入沉思，低头并看向别处，严肃的脸庞]</w:t>
      </w:r>
      <w:r>
        <w:t>，穿着休闲优雅的服装，柔和的自然光，浅景深，85毫米镜头，8k分辨率，细节极其丰富，获奖摄影级别。</w:t>
      </w:r>
    </w:p>
    <w:p w14:paraId="1A7DBF0B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[pensive deeply, deep in thought, looking down and away, serious face]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[深深地沉思，陷入沉思，低头并看向别处，严肃的脸庞]</w:t>
      </w:r>
      <w:r>
        <w:t>，唯美的动漫插画风格，影棚级光影，色彩鲜艳生动，错综复杂的极致细节，Pixiv站热门趋势。</w:t>
      </w:r>
    </w:p>
    <w:p w14:paraId="17D771D3">
      <w:r>
        <w:t>--------------------------------------------------------------------------------</w:t>
      </w:r>
    </w:p>
    <w:p w14:paraId="270267DF">
      <w:pPr>
        <w:pStyle w:val="4"/>
      </w:pPr>
      <w:r>
        <w:t>【歪头 / Tilting head】</w:t>
      </w:r>
    </w:p>
    <w:p w14:paraId="580E3B3F">
      <w:r>
        <w:rPr>
          <w:b/>
        </w:rPr>
        <w:t>💡 核心情绪拆解：</w:t>
      </w:r>
      <w:r>
        <w:t>极具萌感的探索动作，常用于表现好奇心或未能完全理解。</w:t>
      </w:r>
    </w:p>
    <w:p w14:paraId="2B9613BF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tilting head curiously, puzzled but cute expression, inquisitive look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好奇地歪着头，困惑但可爱的表情，探究的神情</w:t>
      </w:r>
    </w:p>
    <w:p w14:paraId="5CE5FF2D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[tilting head curiously, puzzled but cute expression, inquisitive look]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[好奇地歪着头，困惑但可爱的表情，探究的神情]</w:t>
      </w:r>
      <w:r>
        <w:t>，穿着休闲优雅的服装，柔和的自然光，浅景深，85毫米镜头，8k分辨率，细节极其丰富，获奖摄影级别。</w:t>
      </w:r>
    </w:p>
    <w:p w14:paraId="3A0D5DA0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[tilting head curiously, puzzled but cute expression, inquisitive look]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[好奇地歪着头，困惑但可爱的表情，探究的神情]</w:t>
      </w:r>
      <w:r>
        <w:t>，唯美的动漫插画风格，影棚级光影，色彩鲜艳生动，错综复杂的极致细节，Pixiv站热门趋势。</w:t>
      </w:r>
    </w:p>
    <w:p w14:paraId="7AE8E6CF">
      <w:r>
        <w:t>--------------------------------------------------------------------------------</w:t>
      </w:r>
    </w:p>
    <w:p w14:paraId="1A6F4EA7">
      <w:pPr>
        <w:pStyle w:val="4"/>
      </w:pPr>
      <w:r>
        <w:t>【单挑眉 / Raising one eyebrow】</w:t>
      </w:r>
    </w:p>
    <w:p w14:paraId="15A038BE">
      <w:r>
        <w:rPr>
          <w:b/>
        </w:rPr>
        <w:t>💡 核心情绪拆解：</w:t>
      </w:r>
      <w:r>
        <w:t>充满怀疑、审视或带有调情意味的经典微表情。</w:t>
      </w:r>
    </w:p>
    <w:p w14:paraId="73B24C19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raising one eyebrow sharply, inquisitive, highly skeptical, testing the waters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尖锐地挑起单侧眉毛，探究的，高度怀疑的，试探性的</w:t>
      </w:r>
    </w:p>
    <w:p w14:paraId="6E98F7CA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[raising one eyebrow sharply, inquisitive, highly skeptical, testing the waters]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[尖锐地挑起单侧眉毛，探究的，高度怀疑的，试探性的]</w:t>
      </w:r>
      <w:r>
        <w:t>，穿着休闲优雅的服装，柔和的自然光，浅景深，85毫米镜头，8k分辨率，细节极其丰富，获奖摄影级别。</w:t>
      </w:r>
    </w:p>
    <w:p w14:paraId="5148FB49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[raising one eyebrow sharply, inquisitive, highly skeptical, testing the waters]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[尖锐地挑起单侧眉毛，探究的，高度怀疑的，试探性的]</w:t>
      </w:r>
      <w:r>
        <w:t>，唯美的动漫插画风格，影棚级光影，色彩鲜艳生动，错综复杂的极致细节，Pixiv站热门趋势。</w:t>
      </w:r>
    </w:p>
    <w:p w14:paraId="645DEA9E">
      <w:r>
        <w:t>--------------------------------------------------------------------------------</w:t>
      </w:r>
    </w:p>
    <w:p w14:paraId="6169AF72">
      <w:pPr>
        <w:pStyle w:val="4"/>
      </w:pPr>
      <w:r>
        <w:t>【眯眼 / Squinting】</w:t>
      </w:r>
    </w:p>
    <w:p w14:paraId="31E03808">
      <w:r>
        <w:rPr>
          <w:b/>
        </w:rPr>
        <w:t>💡 核心情绪拆解：</w:t>
      </w:r>
      <w:r>
        <w:t>为了看清细节或表达高度的怀疑与算计，眼睑收缩。</w:t>
      </w:r>
    </w:p>
    <w:p w14:paraId="3BEAE623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squinting suspiciously, looking closely, suspicious calculating glare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多疑地眯起眼睛，近距离观察，怀疑且充满算计的目光</w:t>
      </w:r>
    </w:p>
    <w:p w14:paraId="3048CCD3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[squinting suspiciously, looking closely, suspicious calculating glare]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[多疑地眯起眼睛，近距离观察，怀疑且充满算计的目光]</w:t>
      </w:r>
      <w:r>
        <w:t>，穿着休闲优雅的服装，柔和的自然光，浅景深，85毫米镜头，8k分辨率，细节极其丰富，获奖摄影级别。</w:t>
      </w:r>
    </w:p>
    <w:p w14:paraId="1218F8D4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[squinting suspiciously, looking closely, suspicious calculating glare]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[多疑地眯起眼睛，近距离观察，怀疑且充满算计的目光]</w:t>
      </w:r>
      <w:r>
        <w:t>，唯美的动漫插画风格，影棚级光影，色彩鲜艳生动，错综复杂的极致细节，Pixiv站热门趋势。</w:t>
      </w:r>
    </w:p>
    <w:p w14:paraId="0E22A9D2">
      <w:r>
        <w:t>--------------------------------------------------------------------------------</w:t>
      </w:r>
    </w:p>
    <w:p w14:paraId="3B95D5A1">
      <w:pPr>
        <w:pStyle w:val="4"/>
      </w:pPr>
      <w:r>
        <w:t>【发呆 / Daydreaming】</w:t>
      </w:r>
    </w:p>
    <w:p w14:paraId="07F6A4D6">
      <w:r>
        <w:rPr>
          <w:b/>
        </w:rPr>
        <w:t>💡 核心情绪拆解：</w:t>
      </w:r>
      <w:r>
        <w:t>灵魂出窍的状态，视线没有落点，表情放松甚至有些涣散。</w:t>
      </w:r>
    </w:p>
    <w:p w14:paraId="3E837DE8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daydreaming, spaced out completely, unfocused glazed eyes, lost in mind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做白日梦，完全出神放空，目光涣散呆滞，迷失在思绪中</w:t>
      </w:r>
    </w:p>
    <w:p w14:paraId="2D6C1568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[daydreaming, spaced out completely, unfocused glazed eyes, lost in mind]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[做白日梦，完全出神放空，目光涣散呆滞，迷失在思绪中]</w:t>
      </w:r>
      <w:r>
        <w:t>，穿着休闲优雅的服装，柔和的自然光，浅景深，85毫米镜头，8k分辨率，细节极其丰富，获奖摄影级别。</w:t>
      </w:r>
    </w:p>
    <w:p w14:paraId="3549CA2B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[daydreaming, spaced out completely, unfocused glazed eyes, lost in mind]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[做白日梦，完全出神放空，目光涣散呆滞，迷失在思绪中]</w:t>
      </w:r>
      <w:r>
        <w:t>，唯美的动漫插画风格，影棚级光影，色彩鲜艳生动，错综复杂的极致细节，Pixiv站热门趋势。</w:t>
      </w:r>
    </w:p>
    <w:p w14:paraId="45A990B6">
      <w:r>
        <w:t>--------------------------------------------------------------------------------</w:t>
      </w:r>
    </w:p>
    <w:p w14:paraId="3934DFB1">
      <w:pPr>
        <w:pStyle w:val="4"/>
      </w:pPr>
      <w:r>
        <w:t>【专注 / Focused】</w:t>
      </w:r>
    </w:p>
    <w:p w14:paraId="721DE830">
      <w:r>
        <w:rPr>
          <w:b/>
        </w:rPr>
        <w:t>💡 核心情绪拆解：</w:t>
      </w:r>
      <w:r>
        <w:t>全神贯注于某项事务，眼神锐利且稳定，不受外界干扰。</w:t>
      </w:r>
    </w:p>
    <w:p w14:paraId="5BD86EB9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focused intense expression, absolute concentration, sharp unwavering gaze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全神贯注极其专注的表情，绝对集中注意力，极其锐利毫不动摇的凝视</w:t>
      </w:r>
    </w:p>
    <w:p w14:paraId="4574577D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[focused intense expression, absolute concentration, sharp unwavering gaze]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[全神贯注极其专注的表情，绝对集中注意力，极其锐利毫不动摇的凝视]</w:t>
      </w:r>
      <w:r>
        <w:t>，穿着休闲优雅的服装，柔和的自然光，浅景深，85毫米镜头，8k分辨率，细节极其丰富，获奖摄影级别。</w:t>
      </w:r>
    </w:p>
    <w:p w14:paraId="0D5E6B93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[focused intense expression, absolute concentration, sharp unwavering gaze]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[全神贯注极其专注的表情，绝对集中注意力，极其锐利毫不动摇的凝视]</w:t>
      </w:r>
      <w:r>
        <w:t>，唯美的动漫插画风格，影棚级光影，色彩鲜艳生动，错综复杂的极致细节，Pixiv站热门趋势。</w:t>
      </w:r>
    </w:p>
    <w:p w14:paraId="6B625D01">
      <w:r>
        <w:t>--------------------------------------------------------------------------------</w:t>
      </w:r>
    </w:p>
    <w:p w14:paraId="0BF3A984">
      <w:pPr>
        <w:pStyle w:val="4"/>
      </w:pPr>
      <w:r>
        <w:t>【困惑 / Confused】</w:t>
      </w:r>
    </w:p>
    <w:p w14:paraId="3C36DD71">
      <w:r>
        <w:rPr>
          <w:b/>
        </w:rPr>
        <w:t>💡 核心情绪拆解：</w:t>
      </w:r>
      <w:r>
        <w:t>眉头纠结在一起，对当前状况感到费解和迷茫。</w:t>
      </w:r>
    </w:p>
    <w:p w14:paraId="638C7327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confused heavily, puzzled look, scratching head mentally, scrunched eyebrows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严重困惑，不解的神情，在脑海中抓耳挠腮，眉毛扭在一起</w:t>
      </w:r>
    </w:p>
    <w:p w14:paraId="5BA5A6BB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[confused heavily, puzzled look, scratching head mentally, scrunched eyebrows]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[严重困惑，不解的神情，在脑海中抓耳挠腮，眉毛扭在一起]</w:t>
      </w:r>
      <w:r>
        <w:t>，穿着休闲优雅的服装，柔和的自然光，浅景深，85毫米镜头，8k分辨率，细节极其丰富，获奖摄影级别。</w:t>
      </w:r>
    </w:p>
    <w:p w14:paraId="1980F864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[confused heavily, puzzled look, scratching head mentally, scrunched eyebrows]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[严重困惑，不解的神情，在脑海中抓耳挠腮，眉毛扭在一起]</w:t>
      </w:r>
      <w:r>
        <w:t>，唯美的动漫插画风格，影棚级光影，色彩鲜艳生动，错综复杂的极致细节，Pixiv站热门趋势。</w:t>
      </w:r>
    </w:p>
    <w:p w14:paraId="53B8B148">
      <w:r>
        <w:t>--------------------------------------------------------------------------------</w:t>
      </w:r>
    </w:p>
    <w:p w14:paraId="3D1B8DEB">
      <w:pPr>
        <w:pStyle w:val="4"/>
      </w:pPr>
      <w:r>
        <w:t>【咬嘴唇 / Biting lip】</w:t>
      </w:r>
    </w:p>
    <w:p w14:paraId="6D3EEE8D">
      <w:r>
        <w:rPr>
          <w:b/>
        </w:rPr>
        <w:t>💡 核心情绪拆解：</w:t>
      </w:r>
      <w:r>
        <w:t>可以是极度紧张焦虑的表现，也可以是极具诱惑力的性感暗示。</w:t>
      </w:r>
    </w:p>
    <w:p w14:paraId="0FDDACA5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biting lower lip gently, nervous but seductive, tense mouth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轻轻咬着下唇，紧张但充满诱惑力，紧绷的嘴部</w:t>
      </w:r>
    </w:p>
    <w:p w14:paraId="0EF4B3B2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[biting lower lip gently, nervous but seductive, tense mouth]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[轻轻咬着下唇，紧张但充满诱惑力，紧绷的嘴部]</w:t>
      </w:r>
      <w:r>
        <w:t>，穿着休闲优雅的服装，柔和的自然光，浅景深，85毫米镜头，8k分辨率，细节极其丰富，获奖摄影级别。</w:t>
      </w:r>
    </w:p>
    <w:p w14:paraId="3E79255E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[biting lower lip gently, nervous but seductive, tense mouth]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[轻轻咬着下唇，紧张但充满诱惑力，紧绷的嘴部]</w:t>
      </w:r>
      <w:r>
        <w:t>，唯美的动漫插画风格，影棚级光影，色彩鲜艳生动，错综复杂的极致细节，Pixiv站热门趋势。</w:t>
      </w:r>
    </w:p>
    <w:p w14:paraId="18A7B652">
      <w:r>
        <w:t>--------------------------------------------------------------------------------</w:t>
      </w:r>
    </w:p>
    <w:p w14:paraId="0476A689">
      <w:pPr>
        <w:pStyle w:val="4"/>
      </w:pPr>
      <w:r>
        <w:t>【舔嘴唇 / Licking lips】</w:t>
      </w:r>
    </w:p>
    <w:p w14:paraId="589DCD82">
      <w:r>
        <w:rPr>
          <w:b/>
        </w:rPr>
        <w:t>💡 核心情绪拆解：</w:t>
      </w:r>
      <w:r>
        <w:t>表现出贪婪、对即将到来的事物充满渴望，或单纯的诱惑。</w:t>
      </w:r>
    </w:p>
    <w:p w14:paraId="16D5067E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licking lips slowly, hungry or anticipatory look, predatory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缓慢地舔嘴唇，饥饿或期待的眼神，掠食性</w:t>
      </w:r>
    </w:p>
    <w:p w14:paraId="1B0D359C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[licking lips slowly, hungry or anticipatory look, predatory]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[缓慢地舔嘴唇，饥饿或期待的眼神，掠食性]</w:t>
      </w:r>
      <w:r>
        <w:t>，穿着休闲优雅的服装，柔和的自然光，浅景深，85毫米镜头，8k分辨率，细节极其丰富，获奖摄影级别。</w:t>
      </w:r>
    </w:p>
    <w:p w14:paraId="10BCE4CB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[licking lips slowly, hungry or anticipatory look, predatory]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[缓慢地舔嘴唇，饥饿或期待的眼神，掠食性]</w:t>
      </w:r>
      <w:r>
        <w:t>，唯美的动漫插画风格，影棚级光影，色彩鲜艳生动，错综复杂的极致细节，Pixiv站热门趋势。</w:t>
      </w:r>
    </w:p>
    <w:p w14:paraId="19825E8D">
      <w:r>
        <w:t>--------------------------------------------------------------------------------</w:t>
      </w:r>
    </w:p>
    <w:p w14:paraId="2A6C5052">
      <w:pPr>
        <w:pStyle w:val="4"/>
      </w:pPr>
      <w:r>
        <w:t>【嘟嘴 / Duck face】</w:t>
      </w:r>
    </w:p>
    <w:p w14:paraId="7F06FC3B">
      <w:r>
        <w:rPr>
          <w:b/>
        </w:rPr>
        <w:t>💡 核心情绪拆解：</w:t>
      </w:r>
      <w:r>
        <w:t>故意将嘴唇向前凸起，常用于自拍或向人撒娇索取关注。</w:t>
      </w:r>
    </w:p>
    <w:p w14:paraId="2B5822EA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pouting lips playfully, duck face, kissing face, trying to be cute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俏皮地嘟起嘴唇，鸭子嘴，亲吻的脸，试图装可爱</w:t>
      </w:r>
    </w:p>
    <w:p w14:paraId="1B40FD9A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[pouting lips playfully, duck face, kissing face, trying to be cute]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[俏皮地嘟起嘴唇，鸭子嘴，亲吻的脸，试图装可爱]</w:t>
      </w:r>
      <w:r>
        <w:t>，穿着休闲优雅的服装，柔和的自然光，浅景深，85毫米镜头，8k分辨率，细节极其丰富，获奖摄影级别。</w:t>
      </w:r>
    </w:p>
    <w:p w14:paraId="03F53CC8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[pouting lips playfully, duck face, kissing face, trying to be cute]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[俏皮地嘟起嘴唇，鸭子嘴，亲吻的脸，试图装可爱]</w:t>
      </w:r>
      <w:r>
        <w:t>，唯美的动漫插画风格，影棚级光影，色彩鲜艳生动，错综复杂的极致细节，Pixiv站热门趋势。</w:t>
      </w:r>
    </w:p>
    <w:p w14:paraId="4EFB775C">
      <w:r>
        <w:t>--------------------------------------------------------------------------------</w:t>
      </w:r>
    </w:p>
    <w:p w14:paraId="134FA937">
      <w:pPr>
        <w:pStyle w:val="4"/>
      </w:pPr>
      <w:r>
        <w:t>【打哈欠 / Yawning】</w:t>
      </w:r>
    </w:p>
    <w:p w14:paraId="7CC574F2">
      <w:r>
        <w:rPr>
          <w:b/>
        </w:rPr>
        <w:t>💡 核心情绪拆解：</w:t>
      </w:r>
      <w:r>
        <w:t>极度疲倦或无聊的生理反应，嘴巴张大，眼睛常伴有泪水。</w:t>
      </w:r>
    </w:p>
    <w:p w14:paraId="724A87B4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yawning widely, sleepy tired expression, half-closed exhausted eyes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张大嘴打哈欠，困倦疲惫的表情，半闭着精疲力尽的眼睛</w:t>
      </w:r>
    </w:p>
    <w:p w14:paraId="04ADAB25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[yawning widely, sleepy tired expression, half-closed exhausted eyes]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[张大嘴打哈欠，困倦疲惫的表情，半闭着精疲力尽的眼睛]</w:t>
      </w:r>
      <w:r>
        <w:t>，穿着休闲优雅的服装，柔和的自然光，浅景深，85毫米镜头，8k分辨率，细节极其丰富，获奖摄影级别。</w:t>
      </w:r>
    </w:p>
    <w:p w14:paraId="0D044726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[yawning widely, sleepy tired expression, half-closed exhausted eyes]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[张大嘴打哈欠，困倦疲惫的表情，半闭着精疲力尽的眼睛]</w:t>
      </w:r>
      <w:r>
        <w:t>，唯美的动漫插画风格，影棚级光影，色彩鲜艳生动，错综复杂的极致细节，Pixiv站热门趋势。</w:t>
      </w:r>
    </w:p>
    <w:p w14:paraId="109FBB7A">
      <w:r>
        <w:t>--------------------------------------------------------------------------------</w:t>
      </w:r>
    </w:p>
    <w:p w14:paraId="48424892">
      <w:pPr>
        <w:pStyle w:val="4"/>
      </w:pPr>
      <w:r>
        <w:t>【咽口水 / Swallowing】</w:t>
      </w:r>
    </w:p>
    <w:p w14:paraId="68DDAB10">
      <w:r>
        <w:rPr>
          <w:b/>
        </w:rPr>
        <w:t>💡 核心情绪拆解：</w:t>
      </w:r>
      <w:r>
        <w:t>因为极度紧张、被抓包或面对巨大诱惑时产生的吞咽动作。</w:t>
      </w:r>
    </w:p>
    <w:p w14:paraId="7DCC549A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swallowing hard nervously, visible throat movement, gulping down fear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紧张地艰难吞咽，明显的喉部运动，咽下恐惧</w:t>
      </w:r>
    </w:p>
    <w:p w14:paraId="4AFE3D14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[swallowing hard nervously, visible throat movement, gulping down fear]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[紧张地艰难吞咽，明显的喉部运动，咽下恐惧]</w:t>
      </w:r>
      <w:r>
        <w:t>，穿着休闲优雅的服装，柔和的自然光，浅景深，85毫米镜头，8k分辨率，细节极其丰富，获奖摄影级别。</w:t>
      </w:r>
    </w:p>
    <w:p w14:paraId="352DA9D7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[swallowing hard nervously, visible throat movement, gulping down fear]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[紧张地艰难吞咽，明显的喉部运动，咽下恐惧]</w:t>
      </w:r>
      <w:r>
        <w:t>，唯美的动漫插画风格，影棚级光影，色彩鲜艳生动，错综复杂的极致细节，Pixiv站热门趋势。</w:t>
      </w:r>
    </w:p>
    <w:p w14:paraId="6FD6EDD8">
      <w:r>
        <w:t>--------------------------------------------------------------------------------</w:t>
      </w:r>
    </w:p>
    <w:p w14:paraId="3B65B965">
      <w:pPr>
        <w:pStyle w:val="4"/>
      </w:pPr>
      <w:r>
        <w:t>【深呼吸 / Deep breath】</w:t>
      </w:r>
    </w:p>
    <w:p w14:paraId="524EDECE">
      <w:r>
        <w:rPr>
          <w:b/>
        </w:rPr>
        <w:t>💡 核心情绪拆解：</w:t>
      </w:r>
      <w:r>
        <w:t>为了平复激烈的情绪而进行的调整，闭眼吸气。</w:t>
      </w:r>
    </w:p>
    <w:p w14:paraId="58F484E7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taking a deep breath, chest expanded, calming down, eyes closed momentarily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深吸一口气，胸部扩张，平静下来，瞬间闭上眼睛</w:t>
      </w:r>
    </w:p>
    <w:p w14:paraId="6F007377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[taking a deep breath, chest expanded, calming down, eyes closed momentarily]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[深吸一口气，胸部扩张，平静下来，瞬间闭上眼睛]</w:t>
      </w:r>
      <w:r>
        <w:t>，穿着休闲优雅的服装，柔和的自然光，浅景深，85毫米镜头，8k分辨率，细节极其丰富，获奖摄影级别。</w:t>
      </w:r>
    </w:p>
    <w:p w14:paraId="2E894CFA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[taking a deep breath, chest expanded, calming down, eyes closed momentarily]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[深吸一口气，胸部扩张，平静下来，瞬间闭上眼睛]</w:t>
      </w:r>
      <w:r>
        <w:t>，唯美的动漫插画风格，影棚级光影，色彩鲜艳生动，错综复杂的极致细节，Pixiv站热门趋势。</w:t>
      </w:r>
    </w:p>
    <w:p w14:paraId="401A5664">
      <w:r>
        <w:t>--------------------------------------------------------------------------------</w:t>
      </w:r>
    </w:p>
    <w:p w14:paraId="468F8DCF">
      <w:pPr>
        <w:pStyle w:val="4"/>
      </w:pPr>
      <w:r>
        <w:t>【眼角抽搐 / Eye twitching】</w:t>
      </w:r>
    </w:p>
    <w:p w14:paraId="5409C3BB">
      <w:r>
        <w:rPr>
          <w:b/>
        </w:rPr>
        <w:t>💡 核心情绪拆解：</w:t>
      </w:r>
      <w:r>
        <w:t>精神紧绷到极点，肌肉出现不受控制的痉挛，即将崩溃的前兆。</w:t>
      </w:r>
    </w:p>
    <w:p w14:paraId="3CF71C22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eye twitching, subtle facial tic, extremely stressed, suppressing rage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眼角抽搐，微妙的面部抽动，极度充满压力，压抑狂怒</w:t>
      </w:r>
    </w:p>
    <w:p w14:paraId="4B2F2938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[eye twitching, subtle facial tic, extremely stressed, suppressing rage]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[眼角抽搐，微妙的面部抽动，极度充满压力，压抑狂怒]</w:t>
      </w:r>
      <w:r>
        <w:t>，穿着休闲优雅的服装，柔和的自然光，浅景深，85毫米镜头，8k分辨率，细节极其丰富，获奖摄影级别。</w:t>
      </w:r>
    </w:p>
    <w:p w14:paraId="6DE53648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[eye twitching, subtle facial tic, extremely stressed, suppressing rage]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[眼角抽搐，微妙的面部抽动，极度充满压力，压抑狂怒]</w:t>
      </w:r>
      <w:r>
        <w:t>，唯美的动漫插画风格，影棚级光影，色彩鲜艳生动，错综复杂的极致细节，Pixiv站热门趋势。</w:t>
      </w:r>
    </w:p>
    <w:p w14:paraId="0C690C2F">
      <w:r>
        <w:t>--------------------------------------------------------------------------------</w:t>
      </w:r>
    </w:p>
    <w:p w14:paraId="17A7FF91">
      <w:pPr>
        <w:pStyle w:val="4"/>
      </w:pPr>
      <w:r>
        <w:t>【吐舌头 / Sticking out tongue】</w:t>
      </w:r>
    </w:p>
    <w:p w14:paraId="73D13C3B">
      <w:r>
        <w:rPr>
          <w:b/>
        </w:rPr>
        <w:t>💡 核心情绪拆解：</w:t>
      </w:r>
      <w:r>
        <w:t>一种顽皮、捣蛋或略带挑衅的俏皮动作。</w:t>
      </w:r>
    </w:p>
    <w:p w14:paraId="6C30F34A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sticking out tongue playfully, silly cheeky expression, mocking playfully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俏皮地吐出舌头，傻傻的厚脸皮表情，闹着玩般地嘲弄</w:t>
      </w:r>
    </w:p>
    <w:p w14:paraId="5C68AA8F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[sticking out tongue playfully, silly cheeky expression, mocking playfully]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[俏皮地吐出舌头，傻傻的厚脸皮表情，闹着玩般地嘲弄]</w:t>
      </w:r>
      <w:r>
        <w:t>，穿着休闲优雅的服装，柔和的自然光，浅景深，85毫米镜头，8k分辨率，细节极其丰富，获奖摄影级别。</w:t>
      </w:r>
    </w:p>
    <w:p w14:paraId="0A47BE14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[sticking out tongue playfully, silly cheeky expression, mocking playfully]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[俏皮地吐出舌头，傻傻的厚脸皮表情，闹着玩般地嘲弄]</w:t>
      </w:r>
      <w:r>
        <w:t>，唯美的动漫插画风格，影棚级光影，色彩鲜艳生动，错综复杂的极致细节，Pixiv站热门趋势。</w:t>
      </w:r>
    </w:p>
    <w:p w14:paraId="720F4996">
      <w:r>
        <w:t>--------------------------------------------------------------------------------</w:t>
      </w:r>
    </w:p>
    <w:p w14:paraId="096A3EB1">
      <w:pPr>
        <w:pStyle w:val="3"/>
      </w:pPr>
      <w:r>
        <w:t>七、 暧昧、特殊风格与状态 (Romantic, Stylized &amp; States)</w:t>
      </w:r>
    </w:p>
    <w:p w14:paraId="483A055E">
      <w:pPr>
        <w:pStyle w:val="4"/>
      </w:pPr>
      <w:r>
        <w:t>【抛媚眼 / Winking】</w:t>
      </w:r>
    </w:p>
    <w:p w14:paraId="0ABE0574">
      <w:r>
        <w:rPr>
          <w:b/>
        </w:rPr>
        <w:t>💡 核心情绪拆解：</w:t>
      </w:r>
      <w:r>
        <w:t>充满自信的魅力释放，单眼眨动传递出明显的暧昧信号。</w:t>
      </w:r>
    </w:p>
    <w:p w14:paraId="1F4CD97F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winking playfully, flirty seductive wink, charming smile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俏皮地眨眼，调情诱惑的媚眼，迷人的微笑</w:t>
      </w:r>
    </w:p>
    <w:p w14:paraId="58A0C95D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[winking playfully, flirty seductive wink, charming smile]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[俏皮地眨眼，调情诱惑的媚眼，迷人的微笑]</w:t>
      </w:r>
      <w:r>
        <w:t>，穿着休闲优雅的服装，柔和的自然光，浅景深，85毫米镜头，8k分辨率，细节极其丰富，获奖摄影级别。</w:t>
      </w:r>
    </w:p>
    <w:p w14:paraId="11078CF7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[winking playfully, flirty seductive wink, charming smile]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[俏皮地眨眼，调情诱惑的媚眼，迷人的微笑]</w:t>
      </w:r>
      <w:r>
        <w:t>，唯美的动漫插画风格，影棚级光影，色彩鲜艳生动，错综复杂的极致细节，Pixiv站热门趋势。</w:t>
      </w:r>
    </w:p>
    <w:p w14:paraId="6F19D69D">
      <w:r>
        <w:t>--------------------------------------------------------------------------------</w:t>
      </w:r>
    </w:p>
    <w:p w14:paraId="4312A10B">
      <w:pPr>
        <w:pStyle w:val="4"/>
      </w:pPr>
      <w:r>
        <w:t>【飞吻 / Blowing kiss】</w:t>
      </w:r>
    </w:p>
    <w:p w14:paraId="5816723B">
      <w:r>
        <w:rPr>
          <w:b/>
        </w:rPr>
        <w:t>💡 核心情绪拆解：</w:t>
      </w:r>
      <w:r>
        <w:t>将爱意具象化的动作，嘴唇微嘟配合手部的送出姿态。</w:t>
      </w:r>
    </w:p>
    <w:p w14:paraId="4EFC9160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blowing a kiss, puckered lips with elegant hand gesture, affectionate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飞吻，撅起嘴唇配合优雅的手势，充满深情的</w:t>
      </w:r>
    </w:p>
    <w:p w14:paraId="7A96FD57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[blowing a kiss, puckered lips with elegant hand gesture, affectionate]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[飞吻，撅起嘴唇配合优雅的手势，充满深情的]</w:t>
      </w:r>
      <w:r>
        <w:t>，穿着休闲优雅的服装，柔和的自然光，浅景深，85毫米镜头，8k分辨率，细节极其丰富，获奖摄影级别。</w:t>
      </w:r>
    </w:p>
    <w:p w14:paraId="1634297C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[blowing a kiss, puckered lips with elegant hand gesture, affectionate]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[飞吻，撅起嘴唇配合优雅的手势，充满深情的]</w:t>
      </w:r>
      <w:r>
        <w:t>，唯美的动漫插画风格，影棚级光影，色彩鲜艳生动，错综复杂的极致细节，Pixiv站热门趋势。</w:t>
      </w:r>
    </w:p>
    <w:p w14:paraId="3AA713DE">
      <w:r>
        <w:t>--------------------------------------------------------------------------------</w:t>
      </w:r>
    </w:p>
    <w:p w14:paraId="186CFC25">
      <w:pPr>
        <w:pStyle w:val="4"/>
      </w:pPr>
      <w:r>
        <w:t>【脸红 / Blushing】</w:t>
      </w:r>
    </w:p>
    <w:p w14:paraId="6AEF8AF2">
      <w:r>
        <w:rPr>
          <w:b/>
        </w:rPr>
        <w:t>💡 核心情绪拆解：</w:t>
      </w:r>
      <w:r>
        <w:t>毛细血管扩张导致的生理泛红，极佳地诠释了内向与羞赧。</w:t>
      </w:r>
    </w:p>
    <w:p w14:paraId="2A0F2B8B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blushing heavily, bright red cheeks, shy and incredibly embarrassed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严重脸红，通红的双颊，害羞且极其尴尬</w:t>
      </w:r>
    </w:p>
    <w:p w14:paraId="3B2669E8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[blushing heavily, bright red cheeks, shy and incredibly embarrassed]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[严重脸红，通红的双颊，害羞且极其尴尬]</w:t>
      </w:r>
      <w:r>
        <w:t>，穿着休闲优雅的服装，柔和的自然光，浅景深，85毫米镜头，8k分辨率，细节极其丰富，获奖摄影级别。</w:t>
      </w:r>
    </w:p>
    <w:p w14:paraId="304A7B43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[blushing heavily, bright red cheeks, shy and incredibly embarrassed]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[严重脸红，通红的双颊，害羞且极其尴尬]</w:t>
      </w:r>
      <w:r>
        <w:t>，唯美的动漫插画风格，影棚级光影，色彩鲜艳生动，错综复杂的极致细节，Pixiv站热门趋势。</w:t>
      </w:r>
    </w:p>
    <w:p w14:paraId="5DCD1902">
      <w:r>
        <w:t>--------------------------------------------------------------------------------</w:t>
      </w:r>
    </w:p>
    <w:p w14:paraId="340B22DC">
      <w:pPr>
        <w:pStyle w:val="4"/>
      </w:pPr>
      <w:r>
        <w:t>【迷离 / Bedroom eyes】</w:t>
      </w:r>
    </w:p>
    <w:p w14:paraId="4112FEB4">
      <w:r>
        <w:rPr>
          <w:b/>
        </w:rPr>
        <w:t>💡 核心情绪拆解：</w:t>
      </w:r>
      <w:r>
        <w:t>极度性感的眼神，眼皮微垂，散发出强烈的荷尔蒙气息。</w:t>
      </w:r>
    </w:p>
    <w:p w14:paraId="2926FC96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bedroom eyes, half-closed heavy eyes, highly sensual gaze, alluring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迷离的双眼，半闭沉重的眼睛，高度性感的凝视，极其诱人</w:t>
      </w:r>
    </w:p>
    <w:p w14:paraId="233D7096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[bedroom eyes, half-closed heavy eyes, highly sensual gaze, alluring]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[迷离的双眼，半闭沉重的眼睛，高度性感的凝视，极其诱人]</w:t>
      </w:r>
      <w:r>
        <w:t>，穿着休闲优雅的服装，柔和的自然光，浅景深，85毫米镜头，8k分辨率，细节极其丰富，获奖摄影级别。</w:t>
      </w:r>
    </w:p>
    <w:p w14:paraId="1994B3EE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[bedroom eyes, half-closed heavy eyes, highly sensual gaze, alluring]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[迷离的双眼，半闭沉重的眼睛，高度性感的凝视，极其诱人]</w:t>
      </w:r>
      <w:r>
        <w:t>，唯美的动漫插画风格，影棚级光影，色彩鲜艳生动，错综复杂的极致细节，Pixiv站热门趋势。</w:t>
      </w:r>
    </w:p>
    <w:p w14:paraId="158046C3">
      <w:r>
        <w:t>--------------------------------------------------------------------------------</w:t>
      </w:r>
    </w:p>
    <w:p w14:paraId="4A48D17A">
      <w:pPr>
        <w:pStyle w:val="4"/>
      </w:pPr>
      <w:r>
        <w:t>【含情脉脉 / Loving gaze】</w:t>
      </w:r>
    </w:p>
    <w:p w14:paraId="50A7CBDF">
      <w:r>
        <w:rPr>
          <w:b/>
        </w:rPr>
        <w:t>💡 核心情绪拆解：</w:t>
      </w:r>
      <w:r>
        <w:t>眼中满溢着爱意，视线交汇时仿佛时间静止，极致的浪漫。</w:t>
      </w:r>
    </w:p>
    <w:p w14:paraId="30A14816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loving gaze deeply, affectionately staring, incredibly soft and tender eyes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深深地爱恋凝视，深情地注视，极其柔软温存的目光</w:t>
      </w:r>
    </w:p>
    <w:p w14:paraId="24C5AA6F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[loving gaze deeply, affectionately staring, incredibly soft and tender eyes]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[深深地爱恋凝视，深情地注视，极其柔软温存的目光]</w:t>
      </w:r>
      <w:r>
        <w:t>，穿着休闲优雅的服装，柔和的自然光，浅景深，85毫米镜头，8k分辨率，细节极其丰富，获奖摄影级别。</w:t>
      </w:r>
    </w:p>
    <w:p w14:paraId="039DB08F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[loving gaze deeply, affectionately staring, incredibly soft and tender eyes]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[深深地爱恋凝视，深情地注视，极其柔软温存的目光]</w:t>
      </w:r>
      <w:r>
        <w:t>，唯美的动漫插画风格，影棚级光影，色彩鲜艳生动，错综复杂的极致细节，Pixiv站热门趋势。</w:t>
      </w:r>
    </w:p>
    <w:p w14:paraId="4591664F">
      <w:r>
        <w:t>--------------------------------------------------------------------------------</w:t>
      </w:r>
    </w:p>
    <w:p w14:paraId="580C91A4">
      <w:pPr>
        <w:pStyle w:val="4"/>
      </w:pPr>
      <w:r>
        <w:t>【病娇 / Yandere】</w:t>
      </w:r>
    </w:p>
    <w:p w14:paraId="4C9063FD">
      <w:r>
        <w:rPr>
          <w:b/>
        </w:rPr>
        <w:t>💡 核心情绪拆解：</w:t>
      </w:r>
      <w:r>
        <w:t>融合了极度狂热的爱意与危险的疯狂，笑容令人毛骨悚然但极具吸引力。</w:t>
      </w:r>
    </w:p>
    <w:p w14:paraId="0B0FD215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yandere expression, crazy obsessive love stare, dilated pupils, unsettling smile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病娇表情，疯狂偏执的爱之凝视，瞳孔放大，令人不安的笑容</w:t>
      </w:r>
    </w:p>
    <w:p w14:paraId="1E9E5209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[yandere expression, crazy obsessive love stare, dilated pupils, unsettling smile]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[病娇表情，疯狂偏执的爱之凝视，瞳孔放大，令人不安的笑容]</w:t>
      </w:r>
      <w:r>
        <w:t>，穿着休闲优雅的服装，柔和的自然光，浅景深，85毫米镜头，8k分辨率，细节极其丰富，获奖摄影级别。</w:t>
      </w:r>
    </w:p>
    <w:p w14:paraId="4E2C7A3E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[yandere expression, crazy obsessive love stare, dilated pupils, unsettling smile]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[病娇表情，疯狂偏执的爱之凝视，瞳孔放大，令人不安的笑容]</w:t>
      </w:r>
      <w:r>
        <w:t>，唯美的动漫插画风格，影棚级光影，色彩鲜艳生动，错综复杂的极致细节，Pixiv站热门趋势。</w:t>
      </w:r>
    </w:p>
    <w:p w14:paraId="321FBD74">
      <w:r>
        <w:t>--------------------------------------------------------------------------------</w:t>
      </w:r>
    </w:p>
    <w:p w14:paraId="05F19386">
      <w:pPr>
        <w:pStyle w:val="4"/>
      </w:pPr>
      <w:r>
        <w:t>【傲娇 / Tsundere】</w:t>
      </w:r>
    </w:p>
    <w:p w14:paraId="3BB2BA49">
      <w:r>
        <w:rPr>
          <w:b/>
        </w:rPr>
        <w:t>💡 核心情绪拆解：</w:t>
      </w:r>
      <w:r>
        <w:t>嘴上说着不要，身体和泛红的脸颊却很诚实，典型的口嫌体正直。</w:t>
      </w:r>
    </w:p>
    <w:p w14:paraId="14571138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tsundere look, looking away abruptly with a slight blush, pouting angrily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傲娇神情，突然带着轻微红晕移开视线，生气地撅嘴</w:t>
      </w:r>
    </w:p>
    <w:p w14:paraId="6BEEED3D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[tsundere look, looking away abruptly with a slight blush, pouting angrily]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[傲娇神情，突然带着轻微红晕移开视线，生气地撅嘴]</w:t>
      </w:r>
      <w:r>
        <w:t>，穿着休闲优雅的服装，柔和的自然光，浅景深，85毫米镜头，8k分辨率，细节极其丰富，获奖摄影级别。</w:t>
      </w:r>
    </w:p>
    <w:p w14:paraId="06F1FC5A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[tsundere look, looking away abruptly with a slight blush, pouting angrily]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[傲娇神情，突然带着轻微红晕移开视线，生气地撅嘴]</w:t>
      </w:r>
      <w:r>
        <w:t>，唯美的动漫插画风格，影棚级光影，色彩鲜艳生动，错综复杂的极致细节，Pixiv站热门趋势。</w:t>
      </w:r>
    </w:p>
    <w:p w14:paraId="0BC1DB1D">
      <w:r>
        <w:t>--------------------------------------------------------------------------------</w:t>
      </w:r>
    </w:p>
    <w:p w14:paraId="342881F8">
      <w:pPr>
        <w:pStyle w:val="4"/>
      </w:pPr>
      <w:r>
        <w:t>【微醺 / Tipsy】</w:t>
      </w:r>
    </w:p>
    <w:p w14:paraId="4CE0CD21">
      <w:r>
        <w:rPr>
          <w:b/>
        </w:rPr>
        <w:t>💡 核心情绪拆解：</w:t>
      </w:r>
      <w:r>
        <w:t>酒精作用下的放松状态，脸颊带有红晕，眼神略微迷离但很开心。</w:t>
      </w:r>
    </w:p>
    <w:p w14:paraId="5AB577B2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tipsy expression, slightly flushed warm face, deeply relaxed soft smile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微醺的表情，微微泛红温暖的脸，极度放松的柔和微笑</w:t>
      </w:r>
    </w:p>
    <w:p w14:paraId="738EEB1D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[tipsy expression, slightly flushed warm face, deeply relaxed soft smile]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[微醺的表情，微微泛红温暖的脸，极度放松的柔和微笑]</w:t>
      </w:r>
      <w:r>
        <w:t>，穿着休闲优雅的服装，柔和的自然光，浅景深，85毫米镜头，8k分辨率，细节极其丰富，获奖摄影级别。</w:t>
      </w:r>
    </w:p>
    <w:p w14:paraId="2CB1D913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[tipsy expression, slightly flushed warm face, deeply relaxed soft smile]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[微醺的表情，微微泛红温暖的脸，极度放松的柔和微笑]</w:t>
      </w:r>
      <w:r>
        <w:t>，唯美的动漫插画风格，影棚级光影，色彩鲜艳生动，错综复杂的极致细节，Pixiv站热门趋势。</w:t>
      </w:r>
    </w:p>
    <w:p w14:paraId="75114AD5">
      <w:r>
        <w:t>--------------------------------------------------------------------------------</w:t>
      </w:r>
    </w:p>
    <w:p w14:paraId="17DCD324">
      <w:pPr>
        <w:pStyle w:val="4"/>
      </w:pPr>
      <w:r>
        <w:t>【沉醉 / Intoxicated】</w:t>
      </w:r>
    </w:p>
    <w:p w14:paraId="199A08DE">
      <w:r>
        <w:rPr>
          <w:b/>
        </w:rPr>
        <w:t>💡 核心情绪拆解：</w:t>
      </w:r>
      <w:r>
        <w:t>完全沉浸在某种极致的感官享受中，精神达到愉悦的顶峰。</w:t>
      </w:r>
    </w:p>
    <w:p w14:paraId="0E0BC4BD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intoxicated with emotion, pure bliss, transcendent look, eyes closed in pleasure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在情感中沉醉，纯粹的极乐，超然的神情，在愉悦中闭上眼睛</w:t>
      </w:r>
    </w:p>
    <w:p w14:paraId="39B26FED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[intoxicated with emotion, pure bliss, transcendent look, eyes closed in pleasure]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[在情感中沉醉，纯粹的极乐，超然的神情，在愉悦中闭上眼睛]</w:t>
      </w:r>
      <w:r>
        <w:t>，穿着休闲优雅的服装，柔和的自然光，浅景深，85毫米镜头，8k分辨率，细节极其丰富，获奖摄影级别。</w:t>
      </w:r>
    </w:p>
    <w:p w14:paraId="768C5DF3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[intoxicated with emotion, pure bliss, transcendent look, eyes closed in pleasure]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[在情感中沉醉，纯粹的极乐，超然的神情，在愉悦中闭上眼睛]</w:t>
      </w:r>
      <w:r>
        <w:t>，唯美的动漫插画风格，影棚级光影，色彩鲜艳生动，错综复杂的极致细节，Pixiv站热门趋势。</w:t>
      </w:r>
    </w:p>
    <w:p w14:paraId="28C2F101">
      <w:r>
        <w:t>--------------------------------------------------------------------------------</w:t>
      </w:r>
    </w:p>
    <w:p w14:paraId="69B0B969">
      <w:pPr>
        <w:pStyle w:val="4"/>
      </w:pPr>
      <w:r>
        <w:t>【坚定 / Determined】</w:t>
      </w:r>
    </w:p>
    <w:p w14:paraId="37B04FC8">
      <w:r>
        <w:rPr>
          <w:b/>
        </w:rPr>
        <w:t>💡 核心情绪拆解：</w:t>
      </w:r>
      <w:r>
        <w:t>下定决心的神态，下颌线紧绷，眼神犹如磐石般不可动摇。</w:t>
      </w:r>
    </w:p>
    <w:p w14:paraId="4A3E362D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determined strong look, resolute stare, unwavering fierce eyes, set jaw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坚定的强硬神情，坚决的注视，毫不动摇的凶猛眼神，下巴紧绷</w:t>
      </w:r>
    </w:p>
    <w:p w14:paraId="70DBAF2C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[determined strong look, resolute stare, unwavering fierce eyes, set jaw]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[坚定的强硬神情，坚决的注视，毫不动摇的凶猛眼神，下巴紧绷]</w:t>
      </w:r>
      <w:r>
        <w:t>，穿着休闲优雅的服装，柔和的自然光，浅景深，85毫米镜头，8k分辨率，细节极其丰富，获奖摄影级别。</w:t>
      </w:r>
    </w:p>
    <w:p w14:paraId="06C17286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[determined strong look, resolute stare, unwavering fierce eyes, set jaw]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[坚定的强硬神情，坚决的注视，毫不动摇的凶猛眼神，下巴紧绷]</w:t>
      </w:r>
      <w:r>
        <w:t>，唯美的动漫插画风格，影棚级光影，色彩鲜艳生动，错综复杂的极致细节，Pixiv站热门趋势。</w:t>
      </w:r>
    </w:p>
    <w:p w14:paraId="183BBD4A">
      <w:r>
        <w:t>--------------------------------------------------------------------------------</w:t>
      </w:r>
    </w:p>
    <w:p w14:paraId="55761A6E">
      <w:pPr>
        <w:pStyle w:val="4"/>
      </w:pPr>
      <w:r>
        <w:t>【王者凝视 / Royal gaze】</w:t>
      </w:r>
    </w:p>
    <w:p w14:paraId="35EA5071">
      <w:r>
        <w:rPr>
          <w:b/>
        </w:rPr>
        <w:t>💡 核心情绪拆解：</w:t>
      </w:r>
      <w:r>
        <w:t>自带压倒性的气场，不怒自威，让人产生臣服之心的统治者神态。</w:t>
      </w:r>
    </w:p>
    <w:p w14:paraId="14EF033C">
      <w:r>
        <w:rPr>
          <w:b/>
        </w:rPr>
        <w:t>🔑 核心中英对照提示词 (Core Prompt)：</w:t>
      </w:r>
      <w:r>
        <w:rPr>
          <w:b/>
        </w:rPr>
        <w:br w:type="textWrapping"/>
      </w:r>
      <w:r>
        <w:rPr>
          <w:b/>
        </w:rPr>
        <w:t xml:space="preserve">[英文] </w:t>
      </w:r>
      <w:r>
        <w:rPr>
          <w:color w:val="C0392B"/>
        </w:rPr>
        <w:t>royal gaze, majestic supreme stare, commanding expression, looking down with authority</w:t>
      </w:r>
      <w:r>
        <w:rPr>
          <w:color w:val="C0392B"/>
        </w:rPr>
        <w:br w:type="textWrapping"/>
      </w:r>
      <w:r>
        <w:rPr>
          <w:b/>
        </w:rPr>
        <w:t xml:space="preserve">[中文] </w:t>
      </w:r>
      <w:r>
        <w:rPr>
          <w:color w:val="2980B9"/>
        </w:rPr>
        <w:t>王者凝视，庄严无上的目光，威严发号施令的表情，带着权威俯视</w:t>
      </w:r>
    </w:p>
    <w:p w14:paraId="6D524E18">
      <w:r>
        <w:rPr>
          <w:b/>
        </w:rPr>
        <w:t>📋 实战套用模板 1 (真人摄影级)：</w:t>
      </w:r>
      <w:r>
        <w:rPr>
          <w:b/>
        </w:rPr>
        <w:br w:type="textWrapping"/>
      </w:r>
      <w:r>
        <w:rPr>
          <w:b w:val="0"/>
        </w:rPr>
        <w:t xml:space="preserve">[英文] Cinematic close-up portrait of a highly detailed subject, </w:t>
      </w:r>
      <w:r>
        <w:rPr>
          <w:color w:val="C0392B"/>
        </w:rPr>
        <w:t>[royal gaze, majestic supreme stare, commanding expression, looking down with authority]</w:t>
      </w:r>
      <w:r>
        <w:t>, wearing casual elegant clothes, soft natural lighting, shallow depth of field, 85mm lens, 8k resolution, highly detailed, award-winning photography.</w:t>
      </w:r>
      <w:r>
        <w:br w:type="textWrapping"/>
      </w:r>
      <w:r>
        <w:rPr>
          <w:b w:val="0"/>
        </w:rPr>
        <w:t>[中文] 电影级特写肖像，极其注重细节的主体，</w:t>
      </w:r>
      <w:r>
        <w:rPr>
          <w:color w:val="2980B9"/>
        </w:rPr>
        <w:t>[王者凝视，庄严无上的目光，威严发号施令的表情，带着权威俯视]</w:t>
      </w:r>
      <w:r>
        <w:t>，穿着休闲优雅的服装，柔和的自然光，浅景深，85毫米镜头，8k分辨率，细节极其丰富，获奖摄影级别。</w:t>
      </w:r>
    </w:p>
    <w:p w14:paraId="02C4E104">
      <w:r>
        <w:rPr>
          <w:b/>
        </w:rPr>
        <w:t>📋 实战套用模板 2 (极致二次元级)：</w:t>
      </w:r>
      <w:r>
        <w:rPr>
          <w:b/>
        </w:rPr>
        <w:br w:type="textWrapping"/>
      </w:r>
      <w:r>
        <w:rPr>
          <w:b w:val="0"/>
        </w:rPr>
        <w:t xml:space="preserve">[英文] Masterpiece, best quality, 1girl, highly detailed gorgeous face, </w:t>
      </w:r>
      <w:r>
        <w:rPr>
          <w:color w:val="C0392B"/>
        </w:rPr>
        <w:t>[royal gaze, majestic supreme stare, commanding expression, looking down with authority]</w:t>
      </w:r>
      <w:r>
        <w:t>, beautiful anime style, studio lighting, vivid colors, intricate details, trending on pixiv.</w:t>
      </w:r>
      <w:r>
        <w:br w:type="textWrapping"/>
      </w:r>
      <w:r>
        <w:rPr>
          <w:b w:val="0"/>
        </w:rPr>
        <w:t>[中文] 神作级杰作，最高画质，1个女孩，刻画极其细致的绝美面容，</w:t>
      </w:r>
      <w:r>
        <w:rPr>
          <w:color w:val="2980B9"/>
        </w:rPr>
        <w:t>[王者凝视，庄严无上的目光，威严发号施令的表情，带着权威俯视]</w:t>
      </w:r>
      <w:r>
        <w:t>，唯美的动漫插画风格，影棚级光影，色彩鲜艳生动，错综复杂的极致细节，Pixiv站热门趋势。</w:t>
      </w:r>
    </w:p>
    <w:p w14:paraId="10AFE5A9">
      <w:r>
        <w:t>--------------------------------------------------------------------------------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C84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980B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C3E5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2026-06-03T07:30:40Z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DE2412ABE971476A8D563C1EE2B2E47C_12</vt:lpwstr>
  </property>
</Properties>
</file>