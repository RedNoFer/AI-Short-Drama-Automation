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B6BFE">
      <w:pPr>
        <w:spacing w:before="1240"/>
        <w:jc w:val="center"/>
      </w:pPr>
      <w:r>
        <w:rPr>
          <w:rFonts w:ascii="Noto Sans CJK SC" w:hAnsi="Noto Sans CJK SC" w:eastAsia="Noto Sans CJK SC"/>
          <w:b/>
          <w:color w:val="182533"/>
          <w:sz w:val="58"/>
        </w:rPr>
        <w:t>AI角色表情、动作与镜头表演</w:t>
      </w:r>
      <w:r>
        <w:rPr>
          <w:rFonts w:ascii="Noto Sans CJK SC" w:hAnsi="Noto Sans CJK SC" w:eastAsia="Noto Sans CJK SC"/>
          <w:b/>
          <w:color w:val="182533"/>
          <w:sz w:val="58"/>
        </w:rPr>
        <w:br w:type="textWrapping"/>
      </w:r>
      <w:r>
        <w:rPr>
          <w:rFonts w:ascii="Noto Sans CJK SC" w:hAnsi="Noto Sans CJK SC" w:eastAsia="Noto Sans CJK SC"/>
          <w:b/>
          <w:color w:val="182533"/>
          <w:sz w:val="58"/>
        </w:rPr>
        <w:t>提示词手册</w:t>
      </w:r>
    </w:p>
    <w:p w14:paraId="1BFAA3F9">
      <w:pPr>
        <w:jc w:val="center"/>
      </w:pPr>
      <w:r>
        <w:rPr>
          <w:rFonts w:ascii="Noto Sans CJK SC" w:hAnsi="Noto Sans CJK SC" w:eastAsia="Noto Sans CJK SC"/>
          <w:color w:val="5B6773"/>
          <w:sz w:val="25"/>
        </w:rPr>
        <w:t>完整版  · 可编辑 · 可复制</w:t>
      </w:r>
    </w:p>
    <w:p w14:paraId="47F910E6">
      <w:pPr>
        <w:spacing w:before="400"/>
        <w:jc w:val="center"/>
      </w:pPr>
      <w:r>
        <w:rPr>
          <w:rFonts w:ascii="Noto Sans CJK SC" w:hAnsi="Noto Sans CJK SC" w:eastAsia="Noto Sans CJK SC"/>
          <w:color w:val="4A545E"/>
          <w:sz w:val="20"/>
        </w:rPr>
        <w:t>32 组动态情绪表演  +  101 条中英表情控制词  +  12 组动作与双人互动</w:t>
      </w:r>
    </w:p>
    <w:p w14:paraId="5CEC1C15">
      <w:r>
        <w:br w:type="page"/>
      </w:r>
    </w:p>
    <w:p w14:paraId="092278EE">
      <w:pPr>
        <w:pStyle w:val="3"/>
        <w:keepNext/>
      </w:pPr>
      <w:r>
        <w:t>使用说明与文档结构</w:t>
      </w:r>
    </w:p>
    <w:p w14:paraId="0057CAFB">
      <w:r>
        <w:t>本手册把材料拆成三个互补层级：第一部分解决“情绪如何在几秒内变化”；第二部分解决“单帧或起始帧应该用什么表情关键词”；第三部分解决“人物身体怎么动、两个人怎么互动、镜头怎么承接”。实际使用时，可以从三个部分各取一层进行组合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093ED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7C5CE81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推荐组合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【镜头/场景】 + 【角色关系与处境】 + 【表情控制词】 + 【时间轴情绪变化】 + 【身体动作/道具】 + 【限制项】</w:t>
            </w:r>
          </w:p>
        </w:tc>
      </w:tr>
      <w:tr w14:paraId="14B87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7F3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7096687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复制建议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做单张图：优先复制第二部分的 EN/中文核心词；做视频：优先使用第一部分的时间轴，再从第二部分补精确表情词、从第三部分补动作与镜头。</w:t>
            </w:r>
          </w:p>
        </w:tc>
      </w:tr>
      <w:tr w14:paraId="3DF1B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CD88276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资料整理说明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“表情控制提示词(100套)”源文件标题标注 100 套，但正文按标题结构实际识别到 101 个独立表情条目。本手册全部保留，并统一归入 7 个类别。</w:t>
            </w:r>
          </w:p>
        </w:tc>
      </w:tr>
    </w:tbl>
    <w:p w14:paraId="2661AC6E">
      <w:pPr>
        <w:pStyle w:val="3"/>
        <w:keepNext/>
      </w:pPr>
      <w:r>
        <w:t>快速目录</w:t>
      </w:r>
    </w:p>
    <w:p w14:paraId="7A7F76CB">
      <w:pPr>
        <w:spacing w:after="20"/>
      </w:pPr>
      <w:r>
        <w:rPr>
          <w:rFonts w:ascii="Noto Sans CJK SC" w:hAnsi="Noto Sans CJK SC" w:eastAsia="Noto Sans CJK SC"/>
          <w:b/>
          <w:color w:val="213E58"/>
          <w:sz w:val="21"/>
        </w:rPr>
        <w:t>第一部分 / 第一章  悲伤、崩溃与失去</w:t>
      </w:r>
    </w:p>
    <w:p w14:paraId="2E441830">
      <w:pPr>
        <w:spacing w:after="80"/>
        <w:ind w:left="198"/>
      </w:pPr>
      <w:r>
        <w:rPr>
          <w:rFonts w:ascii="Noto Sans CJK SC" w:hAnsi="Noto Sans CJK SC" w:eastAsia="Noto Sans CJK SC"/>
          <w:color w:val="4B4E52"/>
          <w:sz w:val="17"/>
        </w:rPr>
        <w:t>悲伤、不想相信 → 悲伤落泪、悲伤进食 → 思念崩溃、抽离麻木 → 冷笑自嘲、倔强压抑 → 破碎释然、绝望、男性 · 崩溃边缘、心疼、男性 · 心疼到窒息、重逢克制</w:t>
      </w:r>
    </w:p>
    <w:p w14:paraId="454A010F">
      <w:pPr>
        <w:spacing w:after="20"/>
      </w:pPr>
      <w:r>
        <w:rPr>
          <w:rFonts w:ascii="Noto Sans CJK SC" w:hAnsi="Noto Sans CJK SC" w:eastAsia="Noto Sans CJK SC"/>
          <w:b/>
          <w:color w:val="213E58"/>
          <w:sz w:val="21"/>
        </w:rPr>
        <w:t>第一部分 / 第二章  爱意、温柔与幸福</w:t>
      </w:r>
    </w:p>
    <w:p w14:paraId="3872604A">
      <w:pPr>
        <w:spacing w:after="80"/>
        <w:ind w:left="198"/>
      </w:pPr>
      <w:r>
        <w:rPr>
          <w:rFonts w:ascii="Noto Sans CJK SC" w:hAnsi="Noto Sans CJK SC" w:eastAsia="Noto Sans CJK SC"/>
          <w:color w:val="4B4E52"/>
          <w:sz w:val="17"/>
        </w:rPr>
        <w:t>深情 → 心疼 → 幸福、男性 · 温柔宠溺</w:t>
      </w:r>
    </w:p>
    <w:p w14:paraId="61760AC9">
      <w:pPr>
        <w:spacing w:after="20"/>
      </w:pPr>
      <w:r>
        <w:rPr>
          <w:rFonts w:ascii="Noto Sans CJK SC" w:hAnsi="Noto Sans CJK SC" w:eastAsia="Noto Sans CJK SC"/>
          <w:b/>
          <w:color w:val="213E58"/>
          <w:sz w:val="21"/>
        </w:rPr>
        <w:t>第一部分 / 第三章  笑意、羞怯与轻快</w:t>
      </w:r>
    </w:p>
    <w:p w14:paraId="73C36BDA">
      <w:pPr>
        <w:spacing w:after="80"/>
        <w:ind w:left="198"/>
      </w:pPr>
      <w:r>
        <w:rPr>
          <w:rFonts w:ascii="Noto Sans CJK SC" w:hAnsi="Noto Sans CJK SC" w:eastAsia="Noto Sans CJK SC"/>
          <w:color w:val="4B4E52"/>
          <w:sz w:val="17"/>
        </w:rPr>
        <w:t>大笑、害羞的笑、娇羞的笑、娇羞、微醺的笑、妩媚的笑、暗爽、得意</w:t>
      </w:r>
    </w:p>
    <w:p w14:paraId="152EE8EA">
      <w:pPr>
        <w:spacing w:after="20"/>
      </w:pPr>
      <w:r>
        <w:rPr>
          <w:rFonts w:ascii="Noto Sans CJK SC" w:hAnsi="Noto Sans CJK SC" w:eastAsia="Noto Sans CJK SC"/>
          <w:b/>
          <w:color w:val="213E58"/>
          <w:sz w:val="21"/>
        </w:rPr>
        <w:t>第一部分 / 第四章  冷意、愤怒与权力感</w:t>
      </w:r>
    </w:p>
    <w:p w14:paraId="63DE60E8">
      <w:pPr>
        <w:spacing w:after="80"/>
        <w:ind w:left="198"/>
      </w:pPr>
      <w:r>
        <w:rPr>
          <w:rFonts w:ascii="Noto Sans CJK SC" w:hAnsi="Noto Sans CJK SC" w:eastAsia="Noto Sans CJK SC"/>
          <w:color w:val="4B4E52"/>
          <w:sz w:val="17"/>
        </w:rPr>
        <w:t>克制的愤怒、冷笑、复仇冷意、嫉妒、厌恶、奸佞、冷静（阴狠面具剥落）、男性 · 隐忍怒意、男性 · 得逞的邪笑</w:t>
      </w:r>
    </w:p>
    <w:p w14:paraId="1EFC32FC">
      <w:pPr>
        <w:spacing w:after="20"/>
      </w:pPr>
      <w:r>
        <w:rPr>
          <w:rFonts w:ascii="Noto Sans CJK SC" w:hAnsi="Noto Sans CJK SC" w:eastAsia="Noto Sans CJK SC"/>
          <w:b/>
          <w:color w:val="213E58"/>
          <w:sz w:val="21"/>
        </w:rPr>
        <w:t>第一部分 / 第五章  冲击、恐惧与决绝</w:t>
      </w:r>
    </w:p>
    <w:p w14:paraId="1067DB85">
      <w:pPr>
        <w:spacing w:after="80"/>
        <w:ind w:left="198"/>
      </w:pPr>
      <w:r>
        <w:rPr>
          <w:rFonts w:ascii="Noto Sans CJK SC" w:hAnsi="Noto Sans CJK SC" w:eastAsia="Noto Sans CJK SC"/>
          <w:color w:val="4B4E52"/>
          <w:sz w:val="17"/>
        </w:rPr>
        <w:t>恐惧、震惊、决绝</w:t>
      </w:r>
    </w:p>
    <w:p w14:paraId="3AA49556">
      <w:r>
        <w:rPr>
          <w:rFonts w:ascii="Noto Sans CJK SC" w:hAnsi="Noto Sans CJK SC" w:eastAsia="Noto Sans CJK SC"/>
          <w:b/>
          <w:color w:val="213E58"/>
          <w:sz w:val="21"/>
        </w:rPr>
        <w:t>第二部分 / 表情控制词典（101 条，中英对照）</w:t>
      </w:r>
    </w:p>
    <w:p w14:paraId="2885AD3A">
      <w:pPr>
        <w:spacing w:after="60"/>
        <w:ind w:left="198"/>
      </w:pPr>
      <w:r>
        <w:rPr>
          <w:rFonts w:ascii="Noto Sans CJK SC" w:hAnsi="Noto Sans CJK SC" w:eastAsia="Noto Sans CJK SC"/>
          <w:color w:val="4E5054"/>
          <w:sz w:val="17"/>
        </w:rPr>
        <w:t>喜悦与积极情绪 (Joy &amp; Positive)：微笑、露齿大笑、开怀大笑、喜极而泣、抿嘴笑、傻笑、狂喜、温暖的笑、得意的笑、苦笑、假笑、灿烂的笑、嘲笑、冷笑、甜美的笑、开心的眨眼、羞涩的笑、充满希望、安心、宠溺</w:t>
      </w:r>
    </w:p>
    <w:p w14:paraId="180A24AF">
      <w:pPr>
        <w:spacing w:after="60"/>
        <w:ind w:left="198"/>
      </w:pPr>
      <w:r>
        <w:rPr>
          <w:rFonts w:ascii="Noto Sans CJK SC" w:hAnsi="Noto Sans CJK SC" w:eastAsia="Noto Sans CJK SC"/>
          <w:color w:val="4E5054"/>
          <w:sz w:val="17"/>
        </w:rPr>
        <w:t>悲伤与低落情绪 (Sadness &amp; Melancholy)：流泪、无声落泪、嚎啕大哭、红眼眶、委屈、忧郁、心碎、绝望、疲惫、懊悔、沮丧、失落、楚楚可怜、麻木、强颜欢笑</w:t>
      </w:r>
    </w:p>
    <w:p w14:paraId="3E1D96DE">
      <w:pPr>
        <w:spacing w:after="60"/>
        <w:ind w:left="198"/>
      </w:pPr>
      <w:r>
        <w:rPr>
          <w:rFonts w:ascii="Noto Sans CJK SC" w:hAnsi="Noto Sans CJK SC" w:eastAsia="Noto Sans CJK SC"/>
          <w:color w:val="4E5054"/>
          <w:sz w:val="17"/>
        </w:rPr>
        <w:t>愤怒与不满情绪 (Anger &amp; Frustration)：皱眉、怒视、暴怒、咬牙切齿、烦躁、冷酷、怒吼、发脾气、杀气腾腾、气鼓鼓、凶狠、不耐烦、嫉妒、挑衅、愠怒</w:t>
      </w:r>
    </w:p>
    <w:p w14:paraId="02D226C5">
      <w:pPr>
        <w:spacing w:after="60"/>
        <w:ind w:left="198"/>
      </w:pPr>
      <w:r>
        <w:rPr>
          <w:rFonts w:ascii="Noto Sans CJK SC" w:hAnsi="Noto Sans CJK SC" w:eastAsia="Noto Sans CJK SC"/>
          <w:color w:val="4E5054"/>
          <w:sz w:val="17"/>
        </w:rPr>
        <w:t>惊讶与恐惧情绪 (Surprise &amp; Fear)：震惊、睁大双眼、倒吸凉气、惊恐、害怕、呆滞、恍然大悟、受惊吓、惊奇、不可思议、恐慌、极度恐惧、屏住呼吸、惶恐不安、目瞪口呆</w:t>
      </w:r>
    </w:p>
    <w:p w14:paraId="410B02F6">
      <w:pPr>
        <w:spacing w:after="60"/>
        <w:ind w:left="198"/>
      </w:pPr>
      <w:r>
        <w:rPr>
          <w:rFonts w:ascii="Noto Sans CJK SC" w:hAnsi="Noto Sans CJK SC" w:eastAsia="Noto Sans CJK SC"/>
          <w:color w:val="4E5054"/>
          <w:sz w:val="17"/>
        </w:rPr>
        <w:t>厌恶与轻蔑情绪 (Disgust &amp; Contempt)：翻白眼、嫌弃、轻蔑、鄙视、撇嘴、作呕、傲慢、冷漠、嘲讽、不悦</w:t>
      </w:r>
    </w:p>
    <w:p w14:paraId="059AED5F">
      <w:pPr>
        <w:spacing w:after="60"/>
        <w:ind w:left="198"/>
      </w:pPr>
      <w:r>
        <w:rPr>
          <w:rFonts w:ascii="Noto Sans CJK SC" w:hAnsi="Noto Sans CJK SC" w:eastAsia="Noto Sans CJK SC"/>
          <w:color w:val="4E5054"/>
          <w:sz w:val="17"/>
        </w:rPr>
        <w:t>思考与微表情控制 (Thinking &amp; Micro-expressions)：沉思、歪头、单挑眉、眯眼、发呆、专注、困惑、咬嘴唇、舔嘴唇、嘟嘴、打哈欠、咽口水、深呼吸、眼角抽搐、吐舌头</w:t>
      </w:r>
    </w:p>
    <w:p w14:paraId="527951F9">
      <w:pPr>
        <w:spacing w:after="60"/>
        <w:ind w:left="198"/>
      </w:pPr>
      <w:r>
        <w:rPr>
          <w:rFonts w:ascii="Noto Sans CJK SC" w:hAnsi="Noto Sans CJK SC" w:eastAsia="Noto Sans CJK SC"/>
          <w:color w:val="4E5054"/>
          <w:sz w:val="17"/>
        </w:rPr>
        <w:t>暧昧、特殊风格与状态 (Romantic, Stylized &amp; States)：抛媚眼、飞吻、脸红、迷离、含情脉脉、病娇、傲娇、微醺、沉醉、坚定、王者凝视</w:t>
      </w:r>
    </w:p>
    <w:p w14:paraId="2E0F5617">
      <w:r>
        <w:rPr>
          <w:rFonts w:ascii="Noto Sans CJK SC" w:hAnsi="Noto Sans CJK SC" w:eastAsia="Noto Sans CJK SC"/>
          <w:b/>
          <w:color w:val="213E58"/>
          <w:sz w:val="21"/>
        </w:rPr>
        <w:t>第三部分 / 动作、道具与双人互动（12 组）</w:t>
      </w:r>
    </w:p>
    <w:p w14:paraId="18B79370">
      <w:pPr>
        <w:ind w:left="198"/>
      </w:pPr>
      <w:r>
        <w:rPr>
          <w:rFonts w:ascii="Noto Sans CJK SC" w:hAnsi="Noto Sans CJK SC" w:eastAsia="Noto Sans CJK SC"/>
          <w:color w:val="4B4E52"/>
          <w:sz w:val="17"/>
        </w:rPr>
        <w:t>走路、奔跑、下跪、拥抱、近身打斗、手部特写、喝茶饮酒、转身回头、双人对峙、双人诀别、重逢拥抱、扇巴掌</w:t>
      </w:r>
    </w:p>
    <w:p w14:paraId="3000DF14">
      <w:r>
        <w:br w:type="page"/>
      </w:r>
    </w:p>
    <w:p w14:paraId="46BBF4A4">
      <w:pPr>
        <w:pStyle w:val="3"/>
        <w:keepNext/>
      </w:pPr>
      <w:r>
        <w:t>第一部分  动态情绪与微表情表演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691BA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2D202C2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用途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 4–10 秒短视频、角色特写、情绪转折镜头。核心是“时间轴”，不是单一表情标签。</w:t>
            </w:r>
          </w:p>
        </w:tc>
      </w:tr>
    </w:tbl>
    <w:p w14:paraId="1CD9D5F1">
      <w:pPr>
        <w:pStyle w:val="4"/>
        <w:keepNext/>
      </w:pPr>
      <w:r>
        <w:t>悲伤、崩溃与失去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7DE5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1F5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483521F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本类规律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这类情绪的共同规律是“先压住，再泄露”。重点观察眼眶、呼吸、下颌、吞咽和身体支撑感如何逐步失效。</w:t>
            </w:r>
          </w:p>
        </w:tc>
      </w:tr>
    </w:tbl>
    <w:p w14:paraId="4BB17766">
      <w:pPr>
        <w:pStyle w:val="5"/>
        <w:keepNext/>
      </w:pPr>
      <w:r>
        <w:t>悲伤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A22F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53C90D6B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适合“消息落地后逐渐失守”的悲伤；关键不是马上哭，而是从震惊、自嘲到彻底瓦解。</w:t>
            </w:r>
          </w:p>
        </w:tc>
      </w:tr>
    </w:tbl>
    <w:p w14:paraId="0DC17A13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一位年轻女子，固定镜头，柔和的自然窗光在脸上投下淡淡阴影。古代素色衣裳，简朴发簪，发丝微微凌乱。她怔怔地望着前方虚空，眼神空洞，仿佛刚从一场大梦中惊醒。所有表演完全凝聚在眼神与微表情之中，无台词，无肢体动作，讲述一个为心上人倾尽所有、供其考取功名后却被抛弃的故事。</w:t>
      </w:r>
    </w:p>
    <w:p w14:paraId="5EB2719B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 –1.5 秒  </w:t>
      </w:r>
      <w:r>
        <w:rPr>
          <w:rFonts w:ascii="Noto Sans CJK SC" w:hAnsi="Noto Sans CJK SC" w:eastAsia="Noto Sans CJK SC"/>
          <w:color w:val="2D2D2D"/>
          <w:sz w:val="19"/>
        </w:rPr>
        <w:t>她原本失焦的双眼骤然聚拢，瞳孔微微扩散，下眼睑轻轻颤动——那是纯粹的震惊与不敢相信，仿佛心底最害怕的猜想终于落到了实处。</w:t>
      </w:r>
    </w:p>
    <w:p w14:paraId="08BB9889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 –2.5 秒  </w:t>
      </w:r>
      <w:r>
        <w:rPr>
          <w:rFonts w:ascii="Noto Sans CJK SC" w:hAnsi="Noto Sans CJK SC" w:eastAsia="Noto Sans CJK SC"/>
          <w:color w:val="2D2D2D"/>
          <w:sz w:val="19"/>
        </w:rPr>
        <w:t>震惊慢慢凝固成一层冷意。嘴角左侧挑起一丝极淡的、近乎嘲讽的冷笑，笑意完全未达眼底。她的目光向下一垂，随即又抬起，眼中多了一份自嘲与疲倦的了然——一种无声的“果然如此”。</w:t>
      </w:r>
    </w:p>
    <w:p w14:paraId="53B95078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2.5 –4 秒  </w:t>
      </w:r>
      <w:r>
        <w:rPr>
          <w:rFonts w:ascii="Noto Sans CJK SC" w:hAnsi="Noto Sans CJK SC" w:eastAsia="Noto Sans CJK SC"/>
          <w:color w:val="2D2D2D"/>
          <w:sz w:val="19"/>
        </w:rPr>
        <w:t>那一丝冷笑渐渐加深，化成一个安静而微微发颤的微笑，像是在努力维持最后的体面。但眼眶开始泛红，泪水在下睫毛处晶莹闪动，聚满却不落下。笑意变得脆弱如纸，倔强与伤心同时写在眼底。</w:t>
      </w:r>
    </w:p>
    <w:p w14:paraId="1F12D5EB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 –6 秒  </w:t>
      </w:r>
      <w:r>
        <w:rPr>
          <w:rFonts w:ascii="Noto Sans CJK SC" w:hAnsi="Noto Sans CJK SC" w:eastAsia="Noto Sans CJK SC"/>
          <w:color w:val="2D2D2D"/>
          <w:sz w:val="19"/>
        </w:rPr>
        <w:t>微笑彻底瓦解。双唇紧抿，然后开始抑制不住地轻颤。眼神彻底失焦，空洞地望向前方，仿佛所有的光都灭了。蓄满的泪水终于大颗滚落，沿着面颊流淌。她缓缓垂下眼帘，下巴微微抖动，在最后一秒，发出一声无声的、哽咽的抽息——所有的伪装尽数碎裂，只剩下彻底的悲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7D5D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05449A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75EE0D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70170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263C4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8A6D4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1D131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C916A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1E535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869490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1EABF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D59E4F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现代年轻女子</w:t>
            </w:r>
          </w:p>
        </w:tc>
      </w:tr>
      <w:tr w14:paraId="1F71B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9D064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6A2692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930A59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偏侧自然光，半脸阴影</w:t>
            </w:r>
          </w:p>
        </w:tc>
      </w:tr>
      <w:tr w14:paraId="3DCB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AC46B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5BAC0C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965EC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6 秒：失神 → 强笑 → 压抑 → 泪崩</w:t>
            </w:r>
          </w:p>
        </w:tc>
      </w:tr>
      <w:tr w14:paraId="195E3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9FE7F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E68A9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失神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1C67B9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瞳孔失焦，嘴唇微张</w:t>
            </w:r>
          </w:p>
        </w:tc>
      </w:tr>
      <w:tr w14:paraId="74DF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5AF05C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1.5-2.5s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FDB39E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强笑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A53BC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嘴角扯笑，不达眼底</w:t>
            </w:r>
          </w:p>
        </w:tc>
      </w:tr>
      <w:tr w14:paraId="46FE0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3FDAF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2.5-4s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E47233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压抑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54D50E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笑意垮掉，眼眶红</w:t>
            </w:r>
          </w:p>
        </w:tc>
      </w:tr>
      <w:tr w14:paraId="1026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A7E22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4-6s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2D3C2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崩溃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A03205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泪珠滚落，眼神空洞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18E3994B"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3773D82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瞳孔失焦 ｜ 震惊 ｜ 瞳孔散大失焦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强笑-&gt;垮掉 ｜ 否认-&gt;压抑 ｜ 笑不达眼底-&gt;缓慢垮 ｜ 掉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蓄泪-&gt;泪落 ｜ 崩溃 ｜ 眼眶蓄满-&gt;泪珠滚落</w:t>
            </w:r>
          </w:p>
        </w:tc>
      </w:tr>
    </w:tbl>
    <w:p w14:paraId="31D87C91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554B6123">
      <w:pPr>
        <w:pStyle w:val="5"/>
        <w:keepNext/>
      </w:pPr>
      <w:r>
        <w:t>不想相信 → 悲伤落泪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467A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DBDE930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适合“事实已经确认，但人物仍在努力维持体面”的失恋、背叛、诀别类场景。</w:t>
            </w:r>
          </w:p>
        </w:tc>
      </w:tr>
    </w:tbl>
    <w:p w14:paraId="6364584B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一位年轻女子，固定镜头，柔和的自然窗光在脸上投下淡淡阴影。古代素色衣裳，简朴发簪，发丝微微凌乱。她怔怔地望着前方虚空，眼神空洞，仿佛刚从一场大梦中惊醒。全段无台词，前6 秒无肢体动作，所有表演完全凝聚在眼神与微表情之中，讲述一个为心上人倾尽所有、供其考取功名后却被抛弃的故事。</w:t>
      </w:r>
    </w:p>
    <w:p w14:paraId="6D58C9CF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 –1.5 秒  </w:t>
      </w:r>
      <w:r>
        <w:rPr>
          <w:rFonts w:ascii="Noto Sans CJK SC" w:hAnsi="Noto Sans CJK SC" w:eastAsia="Noto Sans CJK SC"/>
          <w:color w:val="2D2D2D"/>
          <w:sz w:val="19"/>
        </w:rPr>
        <w:t>她原本失焦的双眼骤然聚拢，瞳孔微微扩散，下眼睑轻轻颤动——那是纯粹的震惊与不敢相信，仿佛心底最害怕的猜想终于落到了实处。</w:t>
      </w:r>
    </w:p>
    <w:p w14:paraId="3BECB088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 –2.5 秒  </w:t>
      </w:r>
      <w:r>
        <w:rPr>
          <w:rFonts w:ascii="Noto Sans CJK SC" w:hAnsi="Noto Sans CJK SC" w:eastAsia="Noto Sans CJK SC"/>
          <w:color w:val="2D2D2D"/>
          <w:sz w:val="19"/>
        </w:rPr>
        <w:t>震惊慢慢凝固成一层冷意。嘴角左侧挑起一丝极淡的、近乎嘲讽的冷笑，笑意完全未达眼底。她的目光向下一垂，随即又抬起，眼中多了一份自嘲与疲倦的了然：一种无声的“果然如此”。</w:t>
      </w:r>
    </w:p>
    <w:p w14:paraId="538FF846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2.5 –4 秒  </w:t>
      </w:r>
      <w:r>
        <w:rPr>
          <w:rFonts w:ascii="Noto Sans CJK SC" w:hAnsi="Noto Sans CJK SC" w:eastAsia="Noto Sans CJK SC"/>
          <w:color w:val="2D2D2D"/>
          <w:sz w:val="19"/>
        </w:rPr>
        <w:t>那一丝冷笑渐渐加深，化成一个安静而微微发颤的微笑，像是在努力维持最后的体面。但眼眶开始泛红，泪水在下睫毛处晶莹闪动，聚满却不落下。笑意变得脆弱如纸，倔强与伤心同时写在眼底。</w:t>
      </w:r>
    </w:p>
    <w:p w14:paraId="0DB3EC5C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 –6 秒  </w:t>
      </w:r>
      <w:r>
        <w:rPr>
          <w:rFonts w:ascii="Noto Sans CJK SC" w:hAnsi="Noto Sans CJK SC" w:eastAsia="Noto Sans CJK SC"/>
          <w:color w:val="2D2D2D"/>
          <w:sz w:val="19"/>
        </w:rPr>
        <w:t>微笑彻底瓦解。双唇紧抿，然后开始抑制不住地轻颤。眼神彻底失焦，空洞地望向前方，仿佛所有的光都灭了。蓄满的泪水终于大颗滚落，沿着面颊流淌。她缓缓垂下眼帘，下巴微微抖动，在最后一秒，发出一声无声的、哽咽的抽息——所有的伪装尽数碎裂，只剩下彻底的悲伤。</w:t>
      </w:r>
    </w:p>
    <w:p w14:paraId="2182AB46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6 –7 秒  </w:t>
      </w:r>
      <w:r>
        <w:rPr>
          <w:rFonts w:ascii="Noto Sans CJK SC" w:hAnsi="Noto Sans CJK SC" w:eastAsia="Noto Sans CJK SC"/>
          <w:color w:val="2D2D2D"/>
          <w:sz w:val="19"/>
        </w:rPr>
        <w:t>那声抽息的余韵未散，她缓缓低下头，下巴轻收，从胸腔深处逸出一声极轻极缓的叹息，肩膀随之微微塌下，如卸下最后一层硬撑的力气。叹息几乎无声，却比任何恸哭都沉重。</w:t>
      </w:r>
    </w:p>
    <w:p w14:paraId="567AB898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7 –8 秒  </w:t>
      </w:r>
      <w:r>
        <w:rPr>
          <w:rFonts w:ascii="Noto Sans CJK SC" w:hAnsi="Noto Sans CJK SC" w:eastAsia="Noto Sans CJK SC"/>
          <w:color w:val="2D2D2D"/>
          <w:sz w:val="19"/>
        </w:rPr>
        <w:t>她深吸一口气，用力重新抬起头来。双唇奋力向上弯起，牵扯出一抹颤巍巍的微笑。那笑意温柔、虔诚，像是隔空为远方的心上人贺喜，又像在用这个笑容亲手将过往埋葬。泪痕未干，眼底却强撑出一丝清透的释然，仿佛正努力说服自己：该放下了。</w:t>
      </w:r>
    </w:p>
    <w:p w14:paraId="059666A5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8 –9 秒  </w:t>
      </w:r>
      <w:r>
        <w:rPr>
          <w:rFonts w:ascii="Noto Sans CJK SC" w:hAnsi="Noto Sans CJK SC" w:eastAsia="Noto Sans CJK SC"/>
          <w:color w:val="2D2D2D"/>
          <w:sz w:val="19"/>
        </w:rPr>
        <w:t>她颤抖着抬起一只手，用指背小心翼翼地去擦眼泪。可就在手触碰眼泪的瞬间，压抑的抽泣猛然反扑，她的肩膀不受控制地抽动，刚刚撑起的微笑在泪水里变得失真。新的泪水夺眶而出，顺着指缝滑落，无声的呜咽将她吞没。她再也分不清什么才是真的放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66868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2210F7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4E622C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1ABFBD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50EE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8FE776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89F61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30E7F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电影级面部超近特写，缓慢推进</w:t>
            </w:r>
          </w:p>
        </w:tc>
      </w:tr>
      <w:tr w14:paraId="721A2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EB1B7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EF57D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E80299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年轻现代女子</w:t>
            </w:r>
          </w:p>
        </w:tc>
      </w:tr>
      <w:tr w14:paraId="79AAC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6989F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EEA010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50FD17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头顶偏侧自然光，冷白色调，半脸落阴影</w:t>
            </w:r>
          </w:p>
        </w:tc>
      </w:tr>
      <w:tr w14:paraId="636CC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A6B079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环境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DAA6C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背景细节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1F9DC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背景完全虚化（深灰蓝调），无具体环境</w:t>
            </w:r>
          </w:p>
        </w:tc>
      </w:tr>
      <w:tr w14:paraId="0C1A8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2F9FC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服装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25276F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款式/颜色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73A47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大色块毛衣（燕麦色/米白粗针织）</w:t>
            </w:r>
          </w:p>
        </w:tc>
      </w:tr>
      <w:tr w14:paraId="3C844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2B53C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发型饰品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D8BFD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B461C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零散发丝微散，发丝被光勾勒银白轮廓</w:t>
            </w:r>
          </w:p>
        </w:tc>
      </w:tr>
      <w:tr w14:paraId="04E63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A48758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道具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069A03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名称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9EB5D0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无道具</w:t>
            </w:r>
          </w:p>
        </w:tc>
      </w:tr>
      <w:tr w14:paraId="4BBF5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BB86B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62016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时间线/ 核心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AE18B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9 秒内：失神不信 → 强撑假笑 → 压抑蓄泪 → 崩溃落泪 → 含泪释然动作 → 失控掩面</w:t>
            </w:r>
          </w:p>
        </w:tc>
      </w:tr>
      <w:tr w14:paraId="0D4FB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D420B0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1EFBA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表情/眼神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80FE96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瞳孔失焦散大，嘴唇微张，眼眶泛红— 震惊</w:t>
            </w:r>
          </w:p>
        </w:tc>
      </w:tr>
      <w:tr w14:paraId="1AA85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9A0B6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1.5-2.5s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82092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过渡动作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859E0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嘴角扯出一抹笑意，笑不及眼底，头微偏— 逞强否认</w:t>
            </w:r>
          </w:p>
        </w:tc>
      </w:tr>
      <w:tr w14:paraId="3EEEE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505D8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2.5-4s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16228C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压抑阶段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F4D091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笑意缓慢垮掉，眼眶蓄满泪水，下巴绷紧，下唇微颤— 压抑对抗</w:t>
            </w:r>
          </w:p>
        </w:tc>
      </w:tr>
      <w:tr w14:paraId="6E3D6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A317C2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4-6s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C1B58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释放阶段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C172E3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微笑瓦解，双唇颤抖，第一滴泪无声滑落，眼神空洞— 崩溃</w:t>
            </w:r>
          </w:p>
        </w:tc>
      </w:tr>
      <w:tr w14:paraId="1D8DB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CB3BD8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6-7s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DDA0E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余韵阶段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54CBED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低头，下巴收进领口，一声极轻叹息— 认命</w:t>
            </w:r>
          </w:p>
        </w:tc>
      </w:tr>
      <w:tr w14:paraId="45657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AF04F1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7-8s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78F71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转折阶段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C88E5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缓缓抬眸，含泪露出一抹颤巍巍浅笑— 释然逞强</w:t>
            </w:r>
          </w:p>
        </w:tc>
      </w:tr>
      <w:tr w14:paraId="101A2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D28D71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8-9s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FAAFD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失控阶段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E64751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抬手擦泪 → 指缝泪水滑落 → 肩膀抽动 → 掩面— 彻底放手收尾定格要求画面定格或自然淡出悲伤落泪通用公式[镜头景别] [固定/运动] 镜头，一位[年龄] [气质] 的[性别]，在[光线描述] 的[环境/背景] 中。身着[服装款式（颜色、质感）]，[发型描述]。[总时长]秒内展现从[起始情绪] → [过渡挣扎] → [最终崩溃/释然] 的完整心理过程：- [0~X 秒]（震惊/不信期）：瞳孔失焦，嘴唇微张，眼眶开始泛红- [X~Y 秒]（否认/逞强期）：嘴角扯出笑意（笑不及眼底），下巴绷紧，头微偏- [Y~Z 秒]（压抑/蓄泪期）：笑意垮掉，眼眶蓄满泪，嘴唇颤抖，一次短促吸气- [Z~W 秒]（崩溃/释放期）：第一滴泪滑落，双唇失控颤抖，眼神空洞失焦- [W~V 秒]（余韵/认命期）：低头/闭眼，一声轻叹，肩膀塌下- [V~U 秒]（释然/反哺期）：含泪抬眸，一抹颤抖浅笑，笑中有泪- [U~T 秒]（放手/失控期）：[手部动作如抬手擦泪/掩面]，新泪涌出，[身体部位]抽动定格[结束方式]。简单记：一条六段情绪链——瞳孔先碎 → 嘴硬强撑 → 眼眶兜不住 → 泪崩 → 含泪笑一下 → 彻底不装了。每段只写「一个动作+一个表情变化」，按秒分配即可。悲伤落泪的五个关键动作序号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8263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FE18951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瞳孔失焦 ｜ 震惊/不信 ｜ 瞳孔缓缓散大失焦，像看向一个不存在的地方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扯笑→笑意垮掉 ｜ 否认→压抑 ｜ 嘴角扯出一抹笑意（笑不及眼底）→笑容缓慢不 ｜ 可挽回地垮掉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眼眶蓄泪→第一滴 ｜ 滑落 ｜ 压抑→崩溃临 ｜ 界 ｜ 眼眶蓄满泪，泪光在灯下折射→第一滴泪无声滚 ｜ 落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4. 含泪浅笑 ｜ 崩溃后的逞强 ｜ 缓缓抬眸，含泪露出一抹颤巍巍的浅笑，比大哭 ｜ 更揪心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5. 抬手擦泪→指缝泪 ｜ 落 ｜ 彻底失控 ｜ 颤手去擦→指尖刚触脸→新泪顺指缝滑落→肩膀 ｜ 抽动</w:t>
            </w:r>
          </w:p>
        </w:tc>
      </w:tr>
      <w:tr w14:paraId="42A65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5603C25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悲伤落泪提示词= 一条六段情绪递进链：瞳孔先碎 → 嘴硬强撑 → 眼眶兜不住 → 泪崩 → 含泪笑一下 → 彻底不装了核心结构：镜头基调+ 人物设定+ 环境光线+ 时间轴动作分解（起始 → 过渡 → 释放 → 余韵 → 释然 → 失控）+ 收尾定格每段只写「一个动作+ 一个表情变化」，按秒分配，就是一条高质量的悲伤落泪视频提示词。</w:t>
            </w:r>
          </w:p>
        </w:tc>
      </w:tr>
    </w:tbl>
    <w:p w14:paraId="703760D4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033BB97A">
      <w:pPr>
        <w:pStyle w:val="5"/>
        <w:keepNext/>
      </w:pPr>
      <w:r>
        <w:t>悲伤进食 → 思念崩溃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0F6E8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6DEBDB5C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适合用食物、照片、信件等具体道具触发思乡、委屈或生活压力的崩溃。</w:t>
            </w:r>
          </w:p>
        </w:tc>
      </w:tr>
    </w:tbl>
    <w:p w14:paraId="1B7A7248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近景固定镜头，一位年轻现代女性，暖黄色台灯从侧前方低低打来，光晕柔和却带着令人无处可逃的灼热。她仍穿着下班后未及换下的通勤装：一件深灰色女士西装外套，内搭白色衬衫，衬衫领口松开了两颗扣子，领片软塌塌地垂着；袖口潦草地挽到手肘，露出小臂上浅浅的压痕。西装肩线微皱，背后有几道坐了一整天的细褶，浑身透着一股被一整日紧绷过后的垮塌与狼狈。头发在清晨或许梳得整齐，此刻却已松散，几缕碎发黏在微湿的额角和颈侧。她坐在一张普通的桌</w:t>
      </w:r>
      <w:bookmarkStart w:id="0" w:name="_GoBack"/>
      <w:r>
        <w:rPr>
          <w:rFonts w:ascii="Noto Sans CJK SC" w:hAnsi="Noto Sans CJK SC" w:eastAsia="Noto Sans CJK SC"/>
          <w:color w:val="2D2D2D"/>
          <w:sz w:val="18"/>
        </w:rPr>
        <w:t>子前，桌角有几道磕碰的磨痕。桌上放着一只玻璃保鲜盒，里面是家人寄来的饺子（出门前已经热好，下半时才有时间吃），</w:t>
      </w:r>
      <w:bookmarkEnd w:id="0"/>
      <w:r>
        <w:rPr>
          <w:rFonts w:ascii="Noto Sans CJK SC" w:hAnsi="Noto Sans CJK SC" w:eastAsia="Noto Sans CJK SC"/>
          <w:color w:val="2D2D2D"/>
          <w:sz w:val="18"/>
        </w:rPr>
        <w:t>尚有余温。她直接用手抓饺子，全程反复抓起、塞满、咀嚼，无一句台词，所有表演完全凝聚在进食的狼狈与面部表情之中——一个从小镇来大城市打拼的女孩，在绩效惨淡、房租到期、存款见底时，不敢向家人吐露半字，深夜用手抓着家的味道，心防在咀嚼中一寸寸崩塌。</w:t>
      </w:r>
    </w:p>
    <w:p w14:paraId="32D25057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 –1.5 秒  </w:t>
      </w:r>
      <w:r>
        <w:rPr>
          <w:rFonts w:ascii="Noto Sans CJK SC" w:hAnsi="Noto Sans CJK SC" w:eastAsia="Noto Sans CJK SC"/>
          <w:color w:val="2D2D2D"/>
          <w:sz w:val="19"/>
        </w:rPr>
        <w:t>画面下方，她用手指伸进玻璃保鲜盒，指尖微颤地抓起一只饺子，整个塞进嘴里，腮帮鼓得满满的。她用力而机械地咀嚼，眼神直直钉在前方虚空里，空洞、麻木，仿佛在用这反复的嚼动死死压住什么东西。西装外套随着吞咽动作在肩头轻轻绷紧。</w:t>
      </w:r>
    </w:p>
    <w:p w14:paraId="6BC88826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 –3 秒  </w:t>
      </w:r>
      <w:r>
        <w:rPr>
          <w:rFonts w:ascii="Noto Sans CJK SC" w:hAnsi="Noto Sans CJK SC" w:eastAsia="Noto Sans CJK SC"/>
          <w:color w:val="2D2D2D"/>
          <w:sz w:val="19"/>
        </w:rPr>
        <w:t>咀嚼突然慢了半拍，她喉咙轻轻一滚。下眼睑开始不易察觉地跳动，眼眶边缘泛起一层极淡的红，在暖光下像一层脆弱的薄釉。她深吸一口气，迫使自己继续嚼，下巴却已隐隐发抖，目光仍倔强地锁住桌面某处，像在无声命令自己：不许哭。</w:t>
      </w:r>
    </w:p>
    <w:p w14:paraId="05E76805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 –4.5 秒  </w:t>
      </w:r>
      <w:r>
        <w:rPr>
          <w:rFonts w:ascii="Noto Sans CJK SC" w:hAnsi="Noto Sans CJK SC" w:eastAsia="Noto Sans CJK SC"/>
          <w:color w:val="2D2D2D"/>
          <w:sz w:val="19"/>
        </w:rPr>
        <w:t>她猛地又抓起一个饺子，狠狠塞进嘴里，塞得过满，腮帮几乎鼓到极限。就在此时，一滴泪毫无预兆地溢出又迅速滑落，她像没有察觉，依旧粗重地、拼命地嚼，然而泪水接连滚下，她边嚼边落泪，狼狈得毫无遮掩</w:t>
      </w:r>
    </w:p>
    <w:p w14:paraId="57196C56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4.5 –6 秒  </w:t>
      </w:r>
      <w:r>
        <w:rPr>
          <w:rFonts w:ascii="Noto Sans CJK SC" w:hAnsi="Noto Sans CJK SC" w:eastAsia="Noto Sans CJK SC"/>
          <w:color w:val="2D2D2D"/>
          <w:sz w:val="19"/>
        </w:rPr>
        <w:t>她含着满口饺子，忽然哽住。喉头剧烈滚动，胸腔不受控制地抽动，咀嚼变成艰难的哽咽。泪水彻底决堤，无声地冲刷着面颊，她的下唇剧烈颤抖，眼神从倔强碎成一片空茫，每一次强行吞咽，都像把说不出口的委屈狠狠压进腹中。</w:t>
      </w:r>
    </w:p>
    <w:p w14:paraId="1966827E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6 –7 秒  </w:t>
      </w:r>
      <w:r>
        <w:rPr>
          <w:rFonts w:ascii="Noto Sans CJK SC" w:hAnsi="Noto Sans CJK SC" w:eastAsia="Noto Sans CJK SC"/>
          <w:color w:val="2D2D2D"/>
          <w:sz w:val="19"/>
        </w:rPr>
        <w:t>最后一秒，她颤抖的手终于又抓起一个饺子，镜头停在她泪痕交错、嘴角油渍未擦、腮帮重新鼓起的一刻。暖光把她的狼狈照得无所遁形：她眼里除了疲惫与思念，还残存一丝无声的哀求，仿佛只要一直这样吃下去，就能尝到一点点远方的庇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479EA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19B22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B853A6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9A13BC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56D99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E2B629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10357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270F7E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电影级固定镜头，面部特写，暖色台灯侧光</w:t>
            </w:r>
          </w:p>
        </w:tc>
      </w:tr>
      <w:tr w14:paraId="7B42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6C384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8B1A5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E46CAF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现代年轻女白领，加班深夜</w:t>
            </w:r>
          </w:p>
        </w:tc>
      </w:tr>
      <w:tr w14:paraId="6EAB1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F08C63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8CD804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A8939E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暖黄色台灯，低角度侧光，半脸暖半脸暗</w:t>
            </w:r>
          </w:p>
        </w:tc>
      </w:tr>
      <w:tr w14:paraId="1DB34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4BAAA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环境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099B9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背景细节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5932D3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办公桌/小餐桌，深夜独处</w:t>
            </w:r>
          </w:p>
        </w:tc>
      </w:tr>
      <w:tr w14:paraId="5CA0D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E21D6F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服装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E7FDD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款式/颜色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76E7E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白色女士衬衫，深色西装外套，领口微敞</w:t>
            </w:r>
          </w:p>
        </w:tc>
      </w:tr>
      <w:tr w14:paraId="7F812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DCF70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发型饰品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1B333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849DDF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低马尾松散，额前碎发微湿贴额角，疲惫</w:t>
            </w:r>
          </w:p>
        </w:tc>
      </w:tr>
      <w:tr w14:paraId="60F67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AAEF24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道具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83C9D23">
            <w:pPr>
              <w:spacing w:after="0" w:line="259" w:lineRule="auto"/>
            </w:pP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E7A5A4">
            <w:pPr>
              <w:spacing w:after="0" w:line="259" w:lineRule="auto"/>
            </w:pPr>
          </w:p>
        </w:tc>
      </w:tr>
      <w:tr w14:paraId="7D38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0BC50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道具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09E349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外卖便当盒、一次性筷子、加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D139C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班餐</w:t>
            </w:r>
          </w:p>
        </w:tc>
      </w:tr>
      <w:tr w14:paraId="587CD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65EBDC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2BEC50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612E6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6 秒：机械进食 → 停顿盯饭 → 眼眶发红 → 泪水悬眶 → 低头强忍 → 继续吃</w:t>
            </w:r>
          </w:p>
        </w:tc>
      </w:tr>
      <w:tr w14:paraId="3B9EB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59533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AFAAA2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机械进食期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AF6C04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手指机械夹食物送入口，眼神空洞盯着前方--麻木</w:t>
            </w:r>
          </w:p>
        </w:tc>
      </w:tr>
      <w:tr w14:paraId="6C7E5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E90FC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1.5-3s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8DA70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停顿反刍期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E9F75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动作顿住，直直盯着饭盒，鼻翼两侧微微翕动--委屈翻涌</w:t>
            </w:r>
          </w:p>
        </w:tc>
      </w:tr>
      <w:tr w14:paraId="58F07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59D60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3-4.5s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C7D39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蓄泪期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71CB0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眼眶泛红，泪水涌上眼睑边缘，死死忍着不让掉--压抑</w:t>
            </w:r>
          </w:p>
        </w:tc>
      </w:tr>
      <w:tr w14:paraId="51A05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68D85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4.5-5.5s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62097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低头吞压期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128AB0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轻轻摇头，唇角下拉，低头把饭硬吞下去--认命</w:t>
            </w:r>
          </w:p>
        </w:tc>
      </w:tr>
      <w:tr w14:paraId="352C2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266C1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5.5-6s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05A5E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加速进食期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16AD4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低头继续吃，吃得很急，像在和眼泪比赛--强撑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45DD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E64E087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[镜头][固定]镜头，[暖色单侧光源]，面部半亮半暗。一位[年龄][身份]的[性别]，深夜独处。身着[日常/职场服装]，[发型零散/疲惫细节]。面前放着[食物/物品道具]，是触发委屈的引子。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[总时长]秒内展现[机械麻木] → [停顿反刍] → [委屈上涌] → [强吞压抑]：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[0~Xs](麻木期)：机械进行某个动作，眼神空洞不在当下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[Xs~Ys](停顿反刍期)：动作忽然顿住，盯着触发物，鼻子微酸眼眶泛红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[Ys~Zs](蓄泪期)：泪水涌上眼眶边缘，死死忍着不让掉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[Zs~Ws](吞压期)：轻微摇头/咬唇/低头，强行把情绪咽下去收尾[继续动作，但动作变快/变用力，与情绪对抗]。</w:t>
            </w:r>
          </w:p>
        </w:tc>
      </w:tr>
      <w:tr w14:paraId="435F0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484A1AE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机械动作-&gt;顿住 ｜ 麻木-&gt;触发 ｜ 原本流畅的动作突然 ｜ 僵在半空，像被某个 ｜ 念头击中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盯住触发物眼眶泛红 ｜ 委屈上涌 ｜ 直直盯着饭/信/照片， ｜ 眼眶一圈圈泛红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鼻翼翕动 ｜ 情绪失控前兆 ｜ 鼻翼两侧微微翕动， ｜ 是忍哭的生理前兆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4. 低头猛吃/猛做 ｜ 强吞情绪 ｜ 低头加快动作，吃得 ｜ 又急又用力，用动作 ｜ 压住眼泪</w:t>
            </w:r>
          </w:p>
        </w:tc>
      </w:tr>
      <w:tr w14:paraId="77F86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0AEF3CF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委屈型=机械 → 停顿 → 眼眶红 → 鼻翼翕动 → 低头猛做/吃，全程无台词，靠忙来压痛。关键道具(外卖/信/照片)作为情绪触发器。鼻翼翕动是最真实但最容易被忽略的委屈信号。</w:t>
            </w:r>
          </w:p>
        </w:tc>
      </w:tr>
    </w:tbl>
    <w:p w14:paraId="59B6E5BD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112E0D64">
      <w:pPr>
        <w:pStyle w:val="5"/>
        <w:keepNext/>
      </w:pPr>
      <w:r>
        <w:t>抽离麻木 → 冷笑自嘲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A471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C98ED9E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适合重大打击后先进入麻木，再用冷笑和骄傲撑起尊严的角色。</w:t>
            </w:r>
          </w:p>
        </w:tc>
      </w:tr>
    </w:tbl>
    <w:p w14:paraId="2B3B07BE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固定主观镜头。冷宫幽暗，一束惨白天光从高处小窗劈落，照见瘫坐在地的妃子。她身着华美宫装，却衣襟歪斜、金线凌乱，云鬓松散，几缕碎发黏在毫无血色的颊边。镜头即得宠妃子的双眼——你立于她面前，微微俯视。她歪着头，空洞而麻木地直直看进镜头，像在看一场与己无关的落幕。全段无台词，所有表演凝聚在眼神与微表情中，诠释一个被废的妃子在昔日对手面前，用骄傲撑起破碎尊严的六秒。0s–1.5s 她歪着头，瞳孔微微散焦，仿佛魂魄已被那道圣旨抽走。没有恨，没有泪，只有一种被彻底击穿后冻住的空洞。她就这样木然地凝望着你，连睫毛都不曾颤动，沉默如一尊即将碎裂的瓷。1.5s–3s 极缓地，她左侧嘴角向上挑起，绽出一丝无声的冷笑。那笑意丝毫不达眼底，冷得像隆冬薄刃。伴着这一笑，她的脖颈微不可察地绷紧，开始以一种近乎仪式感的缓慢将头回正，目光却仍锁死镜头，空洞里渗入一丝尖锐的自嘲。3s–4.5s 头继续回正，下巴渐抬，那一丝冷笑随着角度的变化软化成一个凄楚而端庄的弧度。她眼中空茫渐褪，重新聚焦，浮起一层破碎却倔强的傲气——仿佛要用这缕目光在废墟之上砌起最后一道宫墙。4.5s–6s 头完全回正，下巴微扬，冷笑已化为一个执拗的微笑。就在这一瞬，她的眼眶猛地泛红，。微笑在唇上轻轻颤抖，瞳孔深处是汹涌的悲伤与宁折不弯的骄傲。她就这样笑着、泪盈于睫地逼视着你，将所有的崩塌都锁在那一弯不肯松开的唇角里，直到第六秒定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69BB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3DA2A1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E3109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C81348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0AD08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25075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00D59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D9C199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电影级面部特写，固定机位，高位俯拍近景</w:t>
            </w:r>
          </w:p>
        </w:tc>
      </w:tr>
      <w:tr w14:paraId="61F2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FD7EB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4C4EF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FFE398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古代女子，刚经历重大打击，瘫坐在地</w:t>
            </w:r>
          </w:p>
        </w:tc>
      </w:tr>
      <w:tr w14:paraId="4B0E7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53FAAD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E008F3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7B09F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冷宫/暗室光线，窄窗投光，半张脸在暗处</w:t>
            </w:r>
          </w:p>
        </w:tc>
      </w:tr>
      <w:tr w14:paraId="3E3C6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32D12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环境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709B5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背景细节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9DA3B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宫殿角落/暗室，空间逼仄</w:t>
            </w:r>
          </w:p>
        </w:tc>
      </w:tr>
      <w:tr w14:paraId="7C60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6B229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服装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3739A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款式/颜色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9BA222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华服但凌乱，领口斜开，衣衫不整</w:t>
            </w:r>
          </w:p>
        </w:tc>
      </w:tr>
      <w:tr w14:paraId="7A9D3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A394C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发型饰品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9854E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4498B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原本精致的发髻散乱，颊边有干涸血痕</w:t>
            </w:r>
          </w:p>
        </w:tc>
      </w:tr>
      <w:tr w14:paraId="0921A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846E0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4EEE6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16ECA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4.5 秒：空洞木然 → 嘴角冷笑 → 下巴抬高 → 皇族高傲式蔑视</w:t>
            </w:r>
          </w:p>
        </w:tc>
      </w:tr>
      <w:tr w14:paraId="163F0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D4572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CE50C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空洞期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C6CED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瞳孔微微失焦，像已被宣判死刑，面无表情的木然--空白</w:t>
            </w:r>
          </w:p>
        </w:tc>
      </w:tr>
      <w:tr w14:paraId="17CE8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9E451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1.5-3s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35F15D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冷笑期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F24DB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嘴角极慢地勾起一丝冷笑，冷到眼底，不带任何温度--嘲弄</w:t>
            </w:r>
          </w:p>
        </w:tc>
      </w:tr>
      <w:tr w14:paraId="07C67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1EBD15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3-4.5s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676EB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高傲蔑视期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4707D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下巴抬高，冷笑随着角度变成一种病态的庄严弧度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55BF1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F71A73E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[镜头][高位俯拍/平视][固定]镜头，一位[年龄]的[性别]，[刚经历打击的状态描述]，在[冷暗压抑光线]的[逼仄环境]中。身着[凌乱华服/脏污衣物]，[发型散乱/伤痕细节]。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[总时长]秒内展现[空洞木然] → [冷笑泛起] → [高傲蔑视]的蜕变：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[0~Xs](空洞期)：瞳孔失焦，面无表情，像灵魂已离体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[Xs~Ys](冷笑期)：嘴角极慢勾起，一抹不达眼底的冷笑，冷到入骨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[Ys~Zs](蔑视期)：下巴抬高，冷笑扩大为一种病态的庄严/傲慢收尾[蔑视+脆弱的矛盾表情上]。</w:t>
            </w:r>
          </w:p>
        </w:tc>
      </w:tr>
      <w:tr w14:paraId="3F8F2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A6DDEBF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瞳孔失焦木然 ｜ 打击后的空白 ｜ 眼神像穿过眼前一切 ｜ 看向虚无，睫毛细微 ｜ 到不颤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极慢的嘴角勾起 ｜ 冷笑诞生 ｜ 嘴角以可见的极慢速 ｜ 度勾起，每毫米都在 ｜ 说不过如此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下巴抬高 ｜ 蔑视姿态 ｜ 下巴缓缓抬起，角度 ｜ 改变带来居高临下的 ｜ 气质反转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4. 冷笑+脆弱眼神 ｜ 逞强铠甲 ｜ 嘴角冷笑着，眼神深 ｜ 处却有一丝藏不住的 ｜ 脆弱</w:t>
            </w:r>
          </w:p>
        </w:tc>
      </w:tr>
      <w:tr w14:paraId="116C2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C32E6BD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麻木冷笑型=空洞 → 慢勾嘴角 → 抬高下巴 → 冷笑中藏脆弱。核心：冷笑的速度必须是极慢的--快就是嘲讽，慢才是心死之后的冷笑。下巴抬高的那一帧，是弱者最后的王冠。</w:t>
            </w:r>
          </w:p>
        </w:tc>
      </w:tr>
    </w:tbl>
    <w:p w14:paraId="24E2EA62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3A565CFF">
      <w:pPr>
        <w:pStyle w:val="5"/>
        <w:keepNext/>
      </w:pPr>
      <w:r>
        <w:t>倔强压抑 → 破碎释然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EF99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B6D1A17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适合告别、错过、放手等“想哭却要笑着结束”的克制型情绪。</w:t>
            </w:r>
          </w:p>
        </w:tc>
      </w:tr>
    </w:tbl>
    <w:p w14:paraId="09E35E7C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写实电影摄影质感，古装,塞外，暮色，8K 超高清，面部稳定不变形，五官清晰，人体结构正常，动作自然流畅，无模糊无闪烁无抖动。固定机位，超近面部特写，镜头完全静止无抖动。镜头即心上人，她的所有眼神与微表情都直面镜头演绎。角色：一位古代年轻女子。发型：素朴的低挽发髻，仅以一枚旧木簪绾住，长发散落，几缕挣脱的碎发被旷野的风吹得轻轻拂过脸颊，发丝根根分明。妆容：素颜，眼眶周围因疲惫与情绪而泛着极浅的红晕，自然野生眉，睫毛根根分明。服饰：粗布红衣，领口微松，布面有细微的褶皱与风尘痕迹，袖口磨损处露出几丝线头。背景：她静立塞外，身后是苍莽的黄土山塬与渐沉的暮色。她一动不动地望着镜头的方向。</w:t>
      </w:r>
    </w:p>
    <w:p w14:paraId="5F8BE4A4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 –1.5 秒  </w:t>
      </w:r>
      <w:r>
        <w:rPr>
          <w:rFonts w:ascii="Noto Sans CJK SC" w:hAnsi="Noto Sans CJK SC" w:eastAsia="Noto Sans CJK SC"/>
          <w:color w:val="2D2D2D"/>
          <w:sz w:val="19"/>
        </w:rPr>
        <w:t>她站在镜头前，下颌紧绷，嘴唇微抿，眼神沉在某种思绪里，没有完全聚焦。那是刚刚独自做完一个艰难决定后的余韵——倔强、孤绝，还带着一丝尚未散尽的恍惚。她虽然面朝你，却尚未真正“看见”你。</w:t>
      </w:r>
    </w:p>
    <w:p w14:paraId="3DFC929C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 –3 秒  </w:t>
      </w:r>
      <w:r>
        <w:rPr>
          <w:rFonts w:ascii="Noto Sans CJK SC" w:hAnsi="Noto Sans CJK SC" w:eastAsia="Noto Sans CJK SC"/>
          <w:color w:val="2D2D2D"/>
          <w:sz w:val="19"/>
        </w:rPr>
        <w:t>她涣散的目光忽然收拢，眼神猛地聚焦在你身上，仿佛终于从自己的决心里惊醒。瞳孔极轻微地一缩，睫毛微微一颤——她认出了你，认出了这个她拼命想忍住不去想念的人。那层坚硬的倔强外壳瞬间出现一丝转瞬即逝的裂纹，下唇开始难以察觉地轻颤。</w:t>
      </w:r>
    </w:p>
    <w:p w14:paraId="60CE0150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 –5 秒  </w:t>
      </w:r>
      <w:r>
        <w:rPr>
          <w:rFonts w:ascii="Noto Sans CJK SC" w:hAnsi="Noto Sans CJK SC" w:eastAsia="Noto Sans CJK SC"/>
          <w:color w:val="2D2D2D"/>
          <w:sz w:val="19"/>
        </w:rPr>
        <w:t>她怕被你看穿这汹涌的伤心，眼神下意识地往下一躲，垂眸盯着下方，睫毛急促地眨动，像要把什么东西死死压回去。随即，她又鼓起勇气，重新抬起眼帘，目光柔柔地落回到你身上。就在这一垂一抬之间，她的眼眶已经微微泛红，眼波里浮起一层薄泪。可与此同时，她的嘴角却拼尽全力向上一弯，扯出一个浅浅的、还在轻轻发抖的微笑。那样子分明在说：你看，我真的想通了，我没有难过。</w:t>
      </w:r>
    </w:p>
    <w:p w14:paraId="28206421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 –6.5 秒  </w:t>
      </w:r>
      <w:r>
        <w:rPr>
          <w:rFonts w:ascii="Noto Sans CJK SC" w:hAnsi="Noto Sans CJK SC" w:eastAsia="Noto Sans CJK SC"/>
          <w:color w:val="2D2D2D"/>
          <w:sz w:val="19"/>
        </w:rPr>
        <w:t>她就这样直直地、深深地望着你，目光再也不躲了。泪水在眼眶中越蓄越满，晶莹地打着转，映着天边最后一缕昏黄的暮光，将坠未坠。而她那个硬撑出来的微笑却固执地维持在嘴角，甚至还又勉强加深了一点点，像是努力要让你放心。可眼底那藏不住的破碎与委屈，早已把一切真心都捧到了你面前。</w:t>
      </w:r>
    </w:p>
    <w:p w14:paraId="3EF47A54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6.5 –8 秒  </w:t>
      </w:r>
      <w:r>
        <w:rPr>
          <w:rFonts w:ascii="Noto Sans CJK SC" w:hAnsi="Noto Sans CJK SC" w:eastAsia="Noto Sans CJK SC"/>
          <w:color w:val="2D2D2D"/>
          <w:sz w:val="19"/>
        </w:rPr>
        <w:t>她保持着这含泪微笑的姿态，一动不动地凝视着你。风掀乱她鬓边一丝碎发，拂过湿润的眼角。泪水就在眼眶边缘轻颤，始终倔强地没有滴落。最后两秒，她的笑意在水光里变得模糊而虔诚——那是一个明明在哭、却偏要笑着告诉你“我很好”的女孩，把她所有的倔强、伤心与深情，都搁在了你眼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35E2C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FC582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3BED4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7D35F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7B95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F9CBA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9F8CA7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D0BD3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电影级面部特写，固定机位</w:t>
            </w:r>
          </w:p>
        </w:tc>
      </w:tr>
      <w:tr w14:paraId="47B42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897894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77E64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EC8E26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古代年轻女子，面容清秀带疲惫</w:t>
            </w:r>
          </w:p>
        </w:tc>
      </w:tr>
      <w:tr w14:paraId="52A4C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657A5E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27ACA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68110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自然光(荒原暮色)，偏冷硬光，发丝边缘光</w:t>
            </w:r>
          </w:p>
        </w:tc>
      </w:tr>
      <w:tr w14:paraId="3C697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6F1BD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环境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28E66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背景细节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9218A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荒原山脊，暮色渐浓，风吹发丝</w:t>
            </w:r>
          </w:p>
        </w:tc>
      </w:tr>
      <w:tr w14:paraId="476D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EB1335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服装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43954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款式/颜色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F061BF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单薄古装，暗色调，领口微敞</w:t>
            </w:r>
          </w:p>
        </w:tc>
      </w:tr>
      <w:tr w14:paraId="3F2E9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88BA5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发型饰品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3641A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发型/发饰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6E8D0C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简单发髻，一枚木簪，发丝散乱被风吹</w:t>
            </w:r>
          </w:p>
        </w:tc>
      </w:tr>
      <w:tr w14:paraId="3321B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E00D9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B1225E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B114D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 秒：涣散 → 聚焦认出 → 颤抖蓄泪 → 强撑未崩溃</w:t>
            </w:r>
          </w:p>
        </w:tc>
      </w:tr>
      <w:tr w14:paraId="4919E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9976E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857E67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涣散期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8BEF5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嘴唇微张，眼神未聚焦，恍惚如在梦中--涣散/否认</w:t>
            </w:r>
          </w:p>
        </w:tc>
      </w:tr>
      <w:tr w14:paraId="214EE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AC447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1.5-3s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2F46A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聚焦认出期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FCA30A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涣散目光突然收拢聚焦，瞳孔微缩，睫毛轻颤--震惊</w:t>
            </w:r>
          </w:p>
        </w:tc>
      </w:tr>
      <w:tr w14:paraId="2B20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8BCA1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3-4.5s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26B2D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压抑对抗期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11338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下巴绷紧，眼眶泛起水光，咬唇强行忍住--压抑</w:t>
            </w:r>
          </w:p>
        </w:tc>
      </w:tr>
      <w:tr w14:paraId="19788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FC730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4.5-5s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B98FB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临界爆发期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712A7A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下唇失控轻颤，泪水在眼眶打转未落--崩溃边缘收尾定格泪水悬而未落的最大张力瞬间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10A6A2D7"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85A1846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[镜头景别][固定]镜头，一位[年龄][气质]的[性别]，在[光线描述]的[环境]中，[风吹发丝/氛围细节]。身着[服装款式]，[发型/发饰描述]。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[总时长]秒内展现从[涣散否认] → [震惊认出] → [强忍压抑] → [濒临崩溃]：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[0~Xs](涣散期)：嘴唇微张，瞳孔未聚焦，神情恍惚如梦中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[Xs~Ys](聚焦认出期)：瞳孔突然收缩聚焦，睫毛轻颤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[Ys~Zs](压抑期)：下巴绷紧，眼眶泛起水光，咬唇强行忍住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[Zs~Ws](临界期)：下唇失控轻颤，泪水在眼眶打转定格[泪水悬而未落的最大张力瞬间]。</w:t>
            </w:r>
          </w:p>
        </w:tc>
      </w:tr>
      <w:tr w14:paraId="30735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C55EE7C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涣散-&gt;聚焦 ｜ 否认-&gt;震惊 ｜ 涣散的眼神突然收拢 ｜ 聚焦，像从梦中惊醒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下巴绷紧 ｜ 压抑对抗 ｜ 下巴肌肉线条瞬间变 ｜ 硬，像在咬碎某个名 ｜ 字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眼眶泛水光 ｜ 情绪翻涌 ｜ 眼眶一圈圈泛红，水 ｜ 光漫上下眼睑边缘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4. 下唇失控轻颤 ｜ 防线瓦解 ｜ 下唇开始肉眼可见的 ｜ 细微颤抖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5. 泪水悬而未落 ｜ 临界张力 ｜ 泪珠在眼眶里打转、 ｜ 被睫毛兜住，始终不 ｜ 落</w:t>
            </w:r>
          </w:p>
        </w:tc>
      </w:tr>
      <w:tr w14:paraId="405B3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14E72A9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强颜压抑型崩溃=涣散 → 聚焦 → 咬牙 → 蓄泪 → 悬而未落，全程不放声不落泪，靠咬唇和眼眶水光传递所有情绪。核心：眼眶泛红的速度+下唇颤抖的幅度+泪水悬挂的时长=情绪张力。不落比落了更揪心。</w:t>
            </w:r>
          </w:p>
        </w:tc>
      </w:tr>
    </w:tbl>
    <w:p w14:paraId="200EF01C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356A27DA">
      <w:pPr>
        <w:pStyle w:val="5"/>
        <w:keepNext/>
      </w:pPr>
      <w:r>
        <w:t>绝望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63B9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9B6C605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适合突发噩耗后的彻底失去支撑，情绪从面部迅速扩散到全身。</w:t>
            </w:r>
          </w:p>
        </w:tc>
      </w:tr>
    </w:tbl>
    <w:p w14:paraId="6A51152D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电影级超近面部特写，雨夜，女主得知唯一亲人离世。</w:t>
      </w:r>
    </w:p>
    <w:p w14:paraId="098EBEF4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0–1.5 秒  </w:t>
      </w:r>
      <w:r>
        <w:rPr>
          <w:rFonts w:ascii="Noto Sans CJK SC" w:hAnsi="Noto Sans CJK SC" w:eastAsia="Noto Sans CJK SC"/>
          <w:color w:val="2D2D2D"/>
          <w:sz w:val="19"/>
        </w:rPr>
        <w:t>她僵在原地，雨水顺着脸颊滑落，嘴唇微微张开却发不出声音。</w:t>
      </w:r>
    </w:p>
    <w:p w14:paraId="5FCD882E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1.5–3 秒  </w:t>
      </w:r>
      <w:r>
        <w:rPr>
          <w:rFonts w:ascii="Noto Sans CJK SC" w:hAnsi="Noto Sans CJK SC" w:eastAsia="Noto Sans CJK SC"/>
          <w:color w:val="2D2D2D"/>
          <w:sz w:val="19"/>
        </w:rPr>
        <w:t>眼眶迅速泛红，瞳孔失焦，仿佛整个人被抽空了。</w:t>
      </w:r>
    </w:p>
    <w:p w14:paraId="5F81F7C5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3–5 秒  </w:t>
      </w:r>
      <w:r>
        <w:rPr>
          <w:rFonts w:ascii="Noto Sans CJK SC" w:hAnsi="Noto Sans CJK SC" w:eastAsia="Noto Sans CJK SC"/>
          <w:color w:val="2D2D2D"/>
          <w:sz w:val="19"/>
        </w:rPr>
        <w:t>她缓缓摇头，泪水混着雨水无声滚落，下颌剧烈颤抖。</w:t>
      </w:r>
    </w:p>
    <w:p w14:paraId="3DE9F206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5–7 秒  </w:t>
      </w:r>
      <w:r>
        <w:rPr>
          <w:rFonts w:ascii="Noto Sans CJK SC" w:hAnsi="Noto Sans CJK SC" w:eastAsia="Noto Sans CJK SC"/>
          <w:color w:val="2D2D2D"/>
          <w:sz w:val="19"/>
        </w:rPr>
        <w:t>她闭上眼，肩膀垮下来，像被全世界抛弃，最终跪倒在地。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3104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0EB76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3F421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53CF2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2EDD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9D400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8F8A01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C82BA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59194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E7B282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9354C4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DAE20F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医院/女子得知噩耗</w:t>
            </w:r>
          </w:p>
        </w:tc>
      </w:tr>
      <w:tr w14:paraId="7FB07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93F91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FCD61C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B0E88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冷色医院灯光</w:t>
            </w:r>
          </w:p>
        </w:tc>
      </w:tr>
      <w:tr w14:paraId="6D3FB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31DF0B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49FBE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3E5C7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7 秒：呆立 → 眼眶红 → 泪水涌出 → 摇头否认 → 蹲下崩溃</w:t>
            </w:r>
          </w:p>
        </w:tc>
      </w:tr>
      <w:tr w14:paraId="427E5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3BD01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0D60E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呆立流泪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A64C59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泪水滚落，发不出声</w:t>
            </w:r>
          </w:p>
        </w:tc>
      </w:tr>
      <w:tr w14:paraId="070FB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854D2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1.5-3s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EB39A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失焦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94F229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眼眶爆红，瞳孔失焦</w:t>
            </w:r>
          </w:p>
        </w:tc>
      </w:tr>
      <w:tr w14:paraId="417CB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C73AF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3-5s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0AE52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摇头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8F42A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泪水甩落，气声</w:t>
            </w:r>
          </w:p>
        </w:tc>
      </w:tr>
      <w:tr w14:paraId="3D9D9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2B788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5-7s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D27A3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蹲下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FD896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瘫坐抱膝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B025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64518CE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呆立+无声流泪 ｜ 冲击 ｜ 眼泪像拧开的水龙头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拼命摇头 ｜ 否认 ｜ 泪水被甩飞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腿软瘫坐 ｜ 彻底崩溃 ｜ 支撑不住滑落</w:t>
            </w:r>
          </w:p>
        </w:tc>
      </w:tr>
      <w:tr w14:paraId="61A85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099F63B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崩溃型=呆立流泪 → 瞳孔失焦 → 拼命摇头 → 腿软瘫坐。一上来就塌，不给准备时间。</w:t>
            </w:r>
          </w:p>
        </w:tc>
      </w:tr>
    </w:tbl>
    <w:p w14:paraId="3BA8CFF1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63B97676">
      <w:pPr>
        <w:pStyle w:val="5"/>
        <w:keepNext/>
      </w:pPr>
      <w:r>
        <w:t>男性 · 崩溃边缘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7E1A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C974342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适合悲伤、愤怒与无力感叠加的男性崩溃；爆发动作是情绪峰值，随后迅速力竭。</w:t>
            </w:r>
          </w:p>
        </w:tc>
      </w:tr>
    </w:tbl>
    <w:p w14:paraId="703BA843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电影级超近面部特写，雨夜墓地，男主得知真相。</w:t>
      </w:r>
    </w:p>
    <w:p w14:paraId="0DBDBD94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0–1.5 秒  </w:t>
      </w:r>
      <w:r>
        <w:rPr>
          <w:rFonts w:ascii="Noto Sans CJK SC" w:hAnsi="Noto Sans CJK SC" w:eastAsia="Noto Sans CJK SC"/>
          <w:color w:val="2D2D2D"/>
          <w:sz w:val="19"/>
        </w:rPr>
        <w:t>他跪在雨中，雨水顺着发梢流下，眼神空洞。</w:t>
      </w:r>
    </w:p>
    <w:p w14:paraId="4E7DBF8F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1.5–3.5 秒  </w:t>
      </w:r>
      <w:r>
        <w:rPr>
          <w:rFonts w:ascii="Noto Sans CJK SC" w:hAnsi="Noto Sans CJK SC" w:eastAsia="Noto Sans CJK SC"/>
          <w:color w:val="2D2D2D"/>
          <w:sz w:val="19"/>
        </w:rPr>
        <w:t>嘴唇剧烈颤抖，想要说什么，却只有气音。</w:t>
      </w:r>
    </w:p>
    <w:p w14:paraId="57FFC3E8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3.5–5.5 秒  </w:t>
      </w:r>
      <w:r>
        <w:rPr>
          <w:rFonts w:ascii="Noto Sans CJK SC" w:hAnsi="Noto Sans CJK SC" w:eastAsia="Noto Sans CJK SC"/>
          <w:color w:val="2D2D2D"/>
          <w:sz w:val="19"/>
        </w:rPr>
        <w:t>一拳砸在地上，泥浆溅起，他仰头发出一声压抑的嘶吼。</w:t>
      </w:r>
    </w:p>
    <w:p w14:paraId="4744E9FB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5.5–7 秒  </w:t>
      </w:r>
      <w:r>
        <w:rPr>
          <w:rFonts w:ascii="Noto Sans CJK SC" w:hAnsi="Noto Sans CJK SC" w:eastAsia="Noto Sans CJK SC"/>
          <w:color w:val="2D2D2D"/>
          <w:sz w:val="19"/>
        </w:rPr>
        <w:t>他低下头，肩膀剧烈抽动，泪水混着雨水无声落下。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64C35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34F11C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811E50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23E7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53AD3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F56F4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0C722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28AFA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5C8E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DFD7D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9EB743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77152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墓地夜晚，女子得知噩耗</w:t>
            </w:r>
          </w:p>
        </w:tc>
      </w:tr>
      <w:tr w14:paraId="4949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AC4F6C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8C2687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DCD83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夜色冷光</w:t>
            </w:r>
          </w:p>
        </w:tc>
      </w:tr>
      <w:tr w14:paraId="125C0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1C747C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72B62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240872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7 秒：立碑前 → 泪下 → 张嘴无声 → 一拳捶地 → 掩面嘶吼 → 低头抽泣</w:t>
            </w:r>
          </w:p>
        </w:tc>
      </w:tr>
      <w:tr w14:paraId="4CEC8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F07F65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6EFC49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呆立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5A6F2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泪水滚落，眼神空洞</w:t>
            </w:r>
          </w:p>
        </w:tc>
      </w:tr>
      <w:tr w14:paraId="4538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7E65DA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1.5-3.5s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089DE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失声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4E995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张嘴想说话，只有气声</w:t>
            </w:r>
          </w:p>
        </w:tc>
      </w:tr>
      <w:tr w14:paraId="3677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880E4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3.5-5.5s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CDD79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爆发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79918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一拳捶地，压抑的嘶吼</w:t>
            </w:r>
          </w:p>
        </w:tc>
      </w:tr>
      <w:tr w14:paraId="09420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9D48FB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5.5-7s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00290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抽泣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20731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弓背，肩膀剧烈抽动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8DE87EC"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7B19CDD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站碑前+无声流泪 ｜ 麻木冲击 ｜ 眼泪流得像不是自己的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张嘴无声 ｜ 失语 ｜ 喉咙里只有气声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捶地+掩面嘶吼 ｜ 爆发 ｜ 把喊不出的话砸进土里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4. 低头弓背抽泣 ｜ 力竭 ｜ 已经没有力气抬头</w:t>
            </w:r>
          </w:p>
        </w:tc>
      </w:tr>
      <w:tr w14:paraId="3499A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3BE45A4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无处话凄凉=呆立流泪 → 失声 → 捶地 → 抽泣。悲伤+愤怒+无力感三重叠加。捶地那一拳是全片的物理高潮。</w:t>
            </w:r>
          </w:p>
        </w:tc>
      </w:tr>
    </w:tbl>
    <w:p w14:paraId="1B801106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12DCB24A">
      <w:pPr>
        <w:pStyle w:val="5"/>
        <w:keepNext/>
      </w:pPr>
      <w:r>
        <w:t>心疼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3153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61947F8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适合“受伤的是对方，疼的是自己”的关系戏；伸手又收回是非常有效的克制动作。</w:t>
            </w:r>
          </w:p>
        </w:tc>
      </w:tr>
    </w:tbl>
    <w:p w14:paraId="19FBE9F8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电影级超近面部特写，医院走廊/古代寝殿，女主看着受伤的爱人。</w:t>
      </w:r>
    </w:p>
    <w:p w14:paraId="618AC1B7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0–1.5 秒  </w:t>
      </w:r>
      <w:r>
        <w:rPr>
          <w:rFonts w:ascii="Noto Sans CJK SC" w:hAnsi="Noto Sans CJK SC" w:eastAsia="Noto Sans CJK SC"/>
          <w:color w:val="2D2D2D"/>
          <w:sz w:val="19"/>
        </w:rPr>
        <w:t>她凝视着对方，眼底的温柔像水一样漫开。</w:t>
      </w:r>
    </w:p>
    <w:p w14:paraId="073239C4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1.5–3 秒  </w:t>
      </w:r>
      <w:r>
        <w:rPr>
          <w:rFonts w:ascii="Noto Sans CJK SC" w:hAnsi="Noto Sans CJK SC" w:eastAsia="Noto Sans CJK SC"/>
          <w:color w:val="2D2D2D"/>
          <w:sz w:val="19"/>
        </w:rPr>
        <w:t>眉头轻轻蹙起，眼眶微微泛红，嘴唇轻颤。</w:t>
      </w:r>
    </w:p>
    <w:p w14:paraId="17CEA853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3–5 秒  </w:t>
      </w:r>
      <w:r>
        <w:rPr>
          <w:rFonts w:ascii="Noto Sans CJK SC" w:hAnsi="Noto Sans CJK SC" w:eastAsia="Noto Sans CJK SC"/>
          <w:color w:val="2D2D2D"/>
          <w:sz w:val="19"/>
        </w:rPr>
        <w:t>她伸出手又停住，指尖悬在半空，眼里满是想要触碰却不敢的克制。</w:t>
      </w:r>
    </w:p>
    <w:p w14:paraId="26E739EA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5–7 秒  </w:t>
      </w:r>
      <w:r>
        <w:rPr>
          <w:rFonts w:ascii="Noto Sans CJK SC" w:hAnsi="Noto Sans CJK SC" w:eastAsia="Noto Sans CJK SC"/>
          <w:color w:val="2D2D2D"/>
          <w:sz w:val="19"/>
        </w:rPr>
        <w:t>一滴泪终于滑落，她慌忙低头擦去，再抬眼时笑得比哭还让人心碎。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686B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C5357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A9C91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A70DE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62FD9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84484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6D75B9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20798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3626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F65B3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71B6C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44844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女子，看着受伤的爱人</w:t>
            </w:r>
          </w:p>
        </w:tc>
      </w:tr>
      <w:tr w14:paraId="387A4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6D1CE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76BF52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42489D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7 秒：注视 → 眼泪上涌 → 伸手想碰又收回 → 低头忍泪 → 抬头强笑</w:t>
            </w:r>
          </w:p>
        </w:tc>
      </w:tr>
      <w:tr w14:paraId="2983F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BB2FF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12E5A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注视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F7024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眼底疼惜漫上来</w:t>
            </w:r>
          </w:p>
        </w:tc>
      </w:tr>
      <w:tr w14:paraId="39D77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7C015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1.5-3s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C7F064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上涌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F9A66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眉头微蹙，眼眶泛红</w:t>
            </w:r>
          </w:p>
        </w:tc>
      </w:tr>
      <w:tr w14:paraId="06FCF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2F4A9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3-5s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05BE4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伸手收回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8D5A90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不敢碰，指尖蜷缩</w:t>
            </w:r>
          </w:p>
        </w:tc>
      </w:tr>
      <w:tr w14:paraId="47816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D43AF7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5-7s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8D92A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强笑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A0E3F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擦泪，比哭更难看的笑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CDA0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A12591A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注视+疼惜 ｜ 心疼漫上 ｜ 眼睛注视对方，眼底一层 ｜ 层漫上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伸手-&gt;半空停住 ｜ 不敢碰 ｜ 指尖蜷缩着收回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擦泪+抬头强笑 ｜ 伪装坚强 ｜ 比哭更难看的笑</w:t>
            </w:r>
          </w:p>
        </w:tc>
      </w:tr>
      <w:tr w14:paraId="4768D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504522CF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心疼型=注视 → 眼底漫上疼惜 → 伸手又收回 → 低头忍泪 → 抬头强笑。疼的不是自己，但比疼自己还难受。</w:t>
            </w:r>
          </w:p>
        </w:tc>
      </w:tr>
    </w:tbl>
    <w:p w14:paraId="32F475CC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16A41275">
      <w:pPr>
        <w:pStyle w:val="5"/>
        <w:keepNext/>
      </w:pPr>
      <w:r>
        <w:t>男性 · 心疼到窒息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8168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56041681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适合隔着玻璃、门、距离等“无法真正触碰”的关系戏，隔阂本身就是情绪道具。</w:t>
            </w:r>
          </w:p>
        </w:tc>
      </w:tr>
    </w:tbl>
    <w:p w14:paraId="37BAFB8F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电影级超近面部特写，医院走廊，男主看着病床上昏迷的女主。</w:t>
      </w:r>
    </w:p>
    <w:p w14:paraId="176DEAA0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0–1.5 秒  </w:t>
      </w:r>
      <w:r>
        <w:rPr>
          <w:rFonts w:ascii="Noto Sans CJK SC" w:hAnsi="Noto Sans CJK SC" w:eastAsia="Noto Sans CJK SC"/>
          <w:color w:val="2D2D2D"/>
          <w:sz w:val="19"/>
        </w:rPr>
        <w:t>他隔着玻璃凝望，眼眶迅速泛红，却倔强地没眨眼。</w:t>
      </w:r>
    </w:p>
    <w:p w14:paraId="282DD9E0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1.5–3.5 秒  </w:t>
      </w:r>
      <w:r>
        <w:rPr>
          <w:rFonts w:ascii="Noto Sans CJK SC" w:hAnsi="Noto Sans CJK SC" w:eastAsia="Noto Sans CJK SC"/>
          <w:color w:val="2D2D2D"/>
          <w:sz w:val="19"/>
        </w:rPr>
        <w:t>抬手抵在玻璃上，额头轻轻靠上去，肩膀微塌。</w:t>
      </w:r>
    </w:p>
    <w:p w14:paraId="2D1EA968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3.5–5.5 秒  </w:t>
      </w:r>
      <w:r>
        <w:rPr>
          <w:rFonts w:ascii="Noto Sans CJK SC" w:hAnsi="Noto Sans CJK SC" w:eastAsia="Noto Sans CJK SC"/>
          <w:color w:val="2D2D2D"/>
          <w:sz w:val="19"/>
        </w:rPr>
        <w:t>闭上眼睛，一滴泪从眼角滑入鬓角，嘴唇无声颤动。</w:t>
      </w:r>
    </w:p>
    <w:p w14:paraId="00097A96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5.5–7 秒  </w:t>
      </w:r>
      <w:r>
        <w:rPr>
          <w:rFonts w:ascii="Noto Sans CJK SC" w:hAnsi="Noto Sans CJK SC" w:eastAsia="Noto Sans CJK SC"/>
          <w:color w:val="2D2D2D"/>
          <w:sz w:val="19"/>
        </w:rPr>
        <w:t>再睁眼时，温柔与痛楚交织，像要把她刻进骨头里。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1A06F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40ED71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B7071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692A21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0ED38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446F9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1FDF2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53A501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2E82D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D5F17F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AE8D21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A1A6F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医院走廊，女子收到疲惫消息</w:t>
            </w:r>
          </w:p>
        </w:tc>
      </w:tr>
      <w:tr w14:paraId="193C5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184D54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56A9C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C2BEC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医院冷白光</w:t>
            </w:r>
          </w:p>
        </w:tc>
      </w:tr>
      <w:tr w14:paraId="6109D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08FA9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53C6F2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9F0CDE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7 秒：盯着病房 → 眼眶速红 → 伸手摸玻璃 → 头靠玻璃 → 闭眼落泪</w:t>
            </w:r>
          </w:p>
        </w:tc>
      </w:tr>
      <w:tr w14:paraId="3D200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E5047B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C27C5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盯着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42728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眼圈迅速泛红，不眨眼</w:t>
            </w:r>
          </w:p>
        </w:tc>
      </w:tr>
      <w:tr w14:paraId="5A30F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40DAF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1.5-3.5s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F3BD8B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触碰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F5D0FD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抬手贴玻璃，头靠上去</w:t>
            </w:r>
          </w:p>
        </w:tc>
      </w:tr>
      <w:tr w14:paraId="4D22D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CD179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3.5-5.5s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4C3CE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闭眼落泪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91F0D4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眼角滑泪，嘴唇蠕动</w:t>
            </w:r>
          </w:p>
        </w:tc>
      </w:tr>
      <w:tr w14:paraId="7D85B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DBE04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5.5-7s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6B339F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收尾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90BB08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深吸气挺直背脊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5D3C1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427B195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盯着+眼眶速红 ｜ 冲击 ｜ 眼圈以可见速度变红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伸手摸玻璃 ｜ 隔阂 ｜ 她最近的距离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头靠玻璃+闭眼落泪 ｜ 疲惫崩溃 ｜ 连哭都需要靠着什么</w:t>
            </w:r>
          </w:p>
        </w:tc>
      </w:tr>
      <w:tr w14:paraId="3F26F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A9D89F5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疲惫悲伤=盯着 → 眼眶速红 → 伸手摸隔阂 → 头靠玻璃 → 闭眼落泪。不是塌了，是没力气撑了。</w:t>
            </w:r>
          </w:p>
        </w:tc>
      </w:tr>
    </w:tbl>
    <w:p w14:paraId="44C98582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34E2F9AD">
      <w:pPr>
        <w:pStyle w:val="5"/>
        <w:keepNext/>
      </w:pPr>
      <w:r>
        <w:t>重逢克制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18BF6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A9788EA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适合多年重逢但不能相认、不能挽留的戏；张力来自“不给对方看见真正情绪”。</w:t>
            </w:r>
          </w:p>
        </w:tc>
      </w:tr>
    </w:tbl>
    <w:p w14:paraId="022AB349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电影级超近面部特写，机场/长街，女主与失踪多年的爱人重逢。</w:t>
      </w:r>
    </w:p>
    <w:p w14:paraId="209D6C5B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0–1.5 秒  </w:t>
      </w:r>
      <w:r>
        <w:rPr>
          <w:rFonts w:ascii="Noto Sans CJK SC" w:hAnsi="Noto Sans CJK SC" w:eastAsia="Noto Sans CJK SC"/>
          <w:color w:val="2D2D2D"/>
          <w:sz w:val="19"/>
        </w:rPr>
        <w:t>她的脚步顿住，瞳孔轻颤，嘴唇微张却很快抿紧。</w:t>
      </w:r>
    </w:p>
    <w:p w14:paraId="6CFADB89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1.5–3 秒  </w:t>
      </w:r>
      <w:r>
        <w:rPr>
          <w:rFonts w:ascii="Noto Sans CJK SC" w:hAnsi="Noto Sans CJK SC" w:eastAsia="Noto Sans CJK SC"/>
          <w:color w:val="2D2D2D"/>
          <w:sz w:val="19"/>
        </w:rPr>
        <w:t>她迅速垂下眼睫，将汹涌的情绪压下去，再抬眼时已是一片平静。</w:t>
      </w:r>
    </w:p>
    <w:p w14:paraId="480BCC52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3–5 秒  </w:t>
      </w:r>
      <w:r>
        <w:rPr>
          <w:rFonts w:ascii="Noto Sans CJK SC" w:hAnsi="Noto Sans CJK SC" w:eastAsia="Noto Sans CJK SC"/>
          <w:color w:val="2D2D2D"/>
          <w:sz w:val="19"/>
        </w:rPr>
        <w:t>她缓缓勾起唇角，笑得礼貌而疏离，仿佛只是遇见一个旧识。</w:t>
      </w:r>
    </w:p>
    <w:p w14:paraId="491AC94C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5–7 秒  </w:t>
      </w:r>
      <w:r>
        <w:rPr>
          <w:rFonts w:ascii="Noto Sans CJK SC" w:hAnsi="Noto Sans CJK SC" w:eastAsia="Noto Sans CJK SC"/>
          <w:color w:val="2D2D2D"/>
          <w:sz w:val="19"/>
        </w:rPr>
        <w:t>转身离开时，她眼眶终于红了，却没有回头。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3EC35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ED63D6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EB4841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1C096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4F165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0066B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7AA701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42D7A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686DC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F141C2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1E010F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CD3AD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女子，看到失散故人</w:t>
            </w:r>
          </w:p>
        </w:tc>
      </w:tr>
      <w:tr w14:paraId="43601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1E640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96A1E3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73DB8D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7 秒：僵住 → 眼眶红 → 吞回眼泪 → 社交微笑 → 转身后泪落</w:t>
            </w:r>
          </w:p>
        </w:tc>
      </w:tr>
      <w:tr w14:paraId="63FBA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A4341F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085396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僵住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71266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脚步定住，瞳孔放大</w:t>
            </w:r>
          </w:p>
        </w:tc>
      </w:tr>
      <w:tr w14:paraId="3CAD5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74E029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1.5-3s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1FFB9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压抑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AF294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吞回眼泪，抬眸平静</w:t>
            </w:r>
          </w:p>
        </w:tc>
      </w:tr>
      <w:tr w14:paraId="0F387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31BA1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3-5s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B005C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社交微笑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C1EBC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得体微笑</w:t>
            </w:r>
          </w:p>
        </w:tc>
      </w:tr>
      <w:tr w14:paraId="04661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2B62E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5-7s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3704C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转身泪落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EAFCF5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不回头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C543F68"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F7D26A1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僵住+瞳孔放大 ｜ 认出 ｜ 不是幻觉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吞回眼泪 ｜ 体面 ｜ 压下所有情绪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转身泪落不回头 ｜ 释放 ｜ 不给任何人看</w:t>
            </w:r>
          </w:p>
        </w:tc>
      </w:tr>
      <w:tr w14:paraId="61F29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DA67BD4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故人重逢型=僵住 → 吞泪 → 体面微笑 → 转身泪落不回头。戏剧张力在不给看。</w:t>
            </w:r>
          </w:p>
        </w:tc>
      </w:tr>
    </w:tbl>
    <w:p w14:paraId="1CC88F4F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6DB2A4FF">
      <w:pPr>
        <w:pStyle w:val="4"/>
        <w:keepNext/>
      </w:pPr>
      <w:r>
        <w:t>爱意、温柔与幸福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01AED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1F5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134EAD9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本类规律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亲密与温柔的表演不依赖大动作，核心是目光聚焦、嘴角的自然变化、停顿和“想靠近又克制”的微动作。</w:t>
            </w:r>
          </w:p>
        </w:tc>
      </w:tr>
    </w:tbl>
    <w:p w14:paraId="6B2132E2">
      <w:pPr>
        <w:pStyle w:val="5"/>
        <w:keepNext/>
      </w:pPr>
      <w:r>
        <w:t>深情 → 心疼 → 幸福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6D7FF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697AFCCC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适合婚礼、重逢、劫后余生等复合情绪，让泪光从心疼自然转向幸福。</w:t>
            </w:r>
          </w:p>
        </w:tc>
      </w:tr>
    </w:tbl>
    <w:p w14:paraId="7B5BE168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新郎主观视角，固定镜头。柔和温润的侧光在她白色婚纱的蕾丝肩颈处投下细腻光影，轻纱头纱半掩面颊，妆容素净。她正对着镜头，深深凝望着镜头后的你。全段无台词，所有情绪完全由眼神、泪水与微表情传递——讲述一对历经千难万险终于相守的恋人，在婚礼时刻，新娘面对着你无声的心疼与突如其来的幸福。全程泪水始终只在眼眶中打转，聚满却不滴落。</w:t>
      </w:r>
    </w:p>
    <w:p w14:paraId="1951F8E1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 –2秒  </w:t>
      </w:r>
      <w:r>
        <w:rPr>
          <w:rFonts w:ascii="Noto Sans CJK SC" w:hAnsi="Noto Sans CJK SC" w:eastAsia="Noto Sans CJK SC"/>
          <w:color w:val="2D2D2D"/>
          <w:sz w:val="19"/>
        </w:rPr>
        <w:t>她目不转睛地望着你，瞳孔微微放大，眼底蓄满深情。下眼睑极轻地一颤，一点碎泪如晨露般浮现在下睫毛根部。——她想起你为她走过的那些路，心头翻涌的不舍与酸涩。</w:t>
      </w:r>
    </w:p>
    <w:p w14:paraId="3BC566F9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 –4 秒  </w:t>
      </w:r>
      <w:r>
        <w:rPr>
          <w:rFonts w:ascii="Noto Sans CJK SC" w:hAnsi="Noto Sans CJK SC" w:eastAsia="Noto Sans CJK SC"/>
          <w:color w:val="2D2D2D"/>
          <w:sz w:val="19"/>
        </w:rPr>
        <w:t>心疼在眼中渐渐加浓，眼眶泛起极浅的红。泪水越聚越满，在眼眶里晶莹摇晃，几乎要决堤，却被她拼命忍着。她的双唇轻轻抿紧，下巴几不可察地收紧，像是在咽下一声哽咽。可她望着你的眼神仍旧温柔到破碎，没有一丝怨，只有深深的心疼。</w:t>
      </w:r>
    </w:p>
    <w:p w14:paraId="7B162DE4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 –5.5 秒  </w:t>
      </w:r>
      <w:r>
        <w:rPr>
          <w:rFonts w:ascii="Noto Sans CJK SC" w:hAnsi="Noto Sans CJK SC" w:eastAsia="Noto Sans CJK SC"/>
          <w:color w:val="2D2D2D"/>
          <w:sz w:val="19"/>
        </w:rPr>
        <w:t>忽然，仿佛你在镜头后悄悄捏了一下她的手心，或是用只有你们才懂的唇语逗了她一句。她微微一怔，眼里的忧伤被猝然打破，一种被逗到的意外从瞳孔深处亮起。紧抿的唇角失控地轻轻一跳，笑意快要溢出，目光却仍然紧紧锁住你，带着一点没反应过来的懵。</w:t>
      </w:r>
    </w:p>
    <w:p w14:paraId="1E819072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5.5–7.5 秒  </w:t>
      </w:r>
      <w:r>
        <w:rPr>
          <w:rFonts w:ascii="Noto Sans CJK SC" w:hAnsi="Noto Sans CJK SC" w:eastAsia="Noto Sans CJK SC"/>
          <w:color w:val="2D2D2D"/>
          <w:sz w:val="19"/>
        </w:rPr>
        <w:t>笑意彻底漫开，化成毫无保留的幸福微笑。她就这样带泪含笑地望向你，之前的心酸全被此刻的甜蜜冲散，眼里只剩下灼热而笃定的爱意。</w:t>
      </w:r>
    </w:p>
    <w:p w14:paraId="51F08A5E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7.5 –9秒  </w:t>
      </w:r>
      <w:r>
        <w:rPr>
          <w:rFonts w:ascii="Noto Sans CJK SC" w:hAnsi="Noto Sans CJK SC" w:eastAsia="Noto Sans CJK SC"/>
          <w:color w:val="2D2D2D"/>
          <w:sz w:val="19"/>
        </w:rPr>
        <w:t>她微微侧了一下头，目光却始终没有离开镜头，笑靥如花里带着一点点娇嗔，像是在用眼神轻轻回击你刚才的逗弄。可就在这一瞬，她望向你的眼眸深处又浮起一层极薄的泪光——不是难过，而是突然袭来的感激与庆幸，庆幸此刻站在你面前的人，是她。</w:t>
      </w:r>
    </w:p>
    <w:p w14:paraId="4349FDDA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9 –10 秒  </w:t>
      </w:r>
      <w:r>
        <w:rPr>
          <w:rFonts w:ascii="Noto Sans CJK SC" w:hAnsi="Noto Sans CJK SC" w:eastAsia="Noto Sans CJK SC"/>
          <w:color w:val="2D2D2D"/>
          <w:sz w:val="19"/>
        </w:rPr>
        <w:t>笑意慢慢收敛成一种极深极静的温柔。她就这样安安静静地凝视着你，满眶泪水依然悬在眼中，映着细碎的光，像一句从未落下的誓言。全段的情绪最终沉淀为带泪的笃定：这一路所有的苦，都值了。泪水始终未落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32979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E33FE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F34642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57777C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56D56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53681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3FFDE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FE896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电影级面部特写，固定机位，正面近景</w:t>
            </w:r>
          </w:p>
        </w:tc>
      </w:tr>
      <w:tr w14:paraId="7C59D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1E7235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E25BBD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0C4FE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新娘/古装女子，婚礼时刻</w:t>
            </w:r>
          </w:p>
        </w:tc>
      </w:tr>
      <w:tr w14:paraId="51B39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C44C30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B64460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FE3DB5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透过白色纱帘的柔光，暖白色调</w:t>
            </w:r>
          </w:p>
        </w:tc>
      </w:tr>
      <w:tr w14:paraId="4C647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DA66C6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环境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2D958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背景细节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455AF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婚礼/喜庆场景，纱帘飘动</w:t>
            </w:r>
          </w:p>
        </w:tc>
      </w:tr>
      <w:tr w14:paraId="4E70E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68455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服装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8A36BC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款式/颜色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E419E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白色婚纱/嫁衣，薄纱头纱</w:t>
            </w:r>
          </w:p>
        </w:tc>
      </w:tr>
      <w:tr w14:paraId="6297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42A0E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发型饰品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B4E60A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262DF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盘发精致，头纱轻掩</w:t>
            </w:r>
          </w:p>
        </w:tc>
      </w:tr>
      <w:tr w14:paraId="5FB15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D0959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36436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E2B1F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5.5 秒：目光追视 → 眼眶蓄泪 → 泪不落 → 被逗笑 → 含泪笑</w:t>
            </w:r>
          </w:p>
        </w:tc>
      </w:tr>
      <w:tr w14:paraId="117E5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EE0D4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0-2s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B67243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目光追视期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1D9B09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目光移动追随眼前人，瞳孔微放大，眼底温柔满溢--感动</w:t>
            </w:r>
          </w:p>
        </w:tc>
      </w:tr>
      <w:tr w14:paraId="0F0DB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FF65A9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2-4s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F6C8A3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蓄泪期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7ACA7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眼中情绪渐浓，眼眶浅浅泛红，泪水晶莹打转但拼命忍着</w:t>
            </w:r>
          </w:p>
        </w:tc>
      </w:tr>
      <w:tr w14:paraId="59766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2B218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4-5.5s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0AA6A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破涕为笑期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1395E9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微微一怔然后破涕为笑，含泪笑出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51C39E4"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603053E6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[镜头][正面近景][固定]镜头，透过[柔光介质]营造温柔氛围。一位[年龄]的[性别]，[人生重要时刻如婚礼/重逢]。身着[喜庆/庄重服装]，[头纱/装饰细节]。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[总时长]秒内展现[感动注视] → [幸福太满蓄泪] → [被逗笑含泪]：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[0~Xs](注视期)：目光追随眼前人移动，瞳孔微放大，眼底温柔满溢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[Xs~Ys](蓄泪期)：情绪愈浓眼眶泛红，泪水在眼眶晶莹打转但不落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[Ys~Zs](破涕为笑期)：微微一怔后破涕为笑，含泪笑出收尾[含泪笑+目光锁定对方，幸福定格]。</w:t>
            </w:r>
          </w:p>
        </w:tc>
      </w:tr>
      <w:tr w14:paraId="409BD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6AB13EF0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目光追随 ｜ 感动/注视 ｜ 眼睛跟着对方移动， ｜ 像追随一道光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眼眶浅红+泪光打转 ｜ 幸福太满 ｜ 眼眶泛起浅浅的红， ｜ 泪光在下眼睑边缘晶 ｜ 莹打转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一怔-&gt;破涕为笑 ｜ 甜蜜破冰 ｜ 愣了一下然后笑出 ｜ 来，泪水还在眼眶但 ｜ 嘴角已上扬</w:t>
            </w:r>
          </w:p>
        </w:tc>
      </w:tr>
      <w:tr w14:paraId="731A9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BA3D2AA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幸福泪型=注视 → 浅红眼眶 → 泪打转 → 被逗笑，与悲伤泪的最大区别：嘴角始终有笑意，眼神始终有光。关键：泪水不能落--幸福泪一落就变成悲。保持在将落未落+含泪笑的黄金平衡点。</w:t>
            </w:r>
          </w:p>
        </w:tc>
      </w:tr>
    </w:tbl>
    <w:p w14:paraId="49A5AC93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38CC0E1B">
      <w:pPr>
        <w:pStyle w:val="5"/>
        <w:keepNext/>
      </w:pPr>
      <w:r>
        <w:t>男性 · 温柔宠溺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5AC4C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907829E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适合生活化亲密关系；动作越小、速度越慢，越容易显得真实自然。</w:t>
            </w:r>
          </w:p>
        </w:tc>
      </w:tr>
    </w:tbl>
    <w:p w14:paraId="5299E414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电影级超近面部特写，清晨厨房，男主看着刚睡醒的女主。</w:t>
      </w:r>
    </w:p>
    <w:p w14:paraId="309C605F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0–1.5 秒  </w:t>
      </w:r>
      <w:r>
        <w:rPr>
          <w:rFonts w:ascii="Noto Sans CJK SC" w:hAnsi="Noto Sans CJK SC" w:eastAsia="Noto Sans CJK SC"/>
          <w:color w:val="2D2D2D"/>
          <w:sz w:val="19"/>
        </w:rPr>
        <w:t>他侧头看她，眼底漾着细碎的笑意，眉宇柔和。</w:t>
      </w:r>
    </w:p>
    <w:p w14:paraId="73821DBA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1.5–3.5 秒  </w:t>
      </w:r>
      <w:r>
        <w:rPr>
          <w:rFonts w:ascii="Noto Sans CJK SC" w:hAnsi="Noto Sans CJK SC" w:eastAsia="Noto Sans CJK SC"/>
          <w:color w:val="2D2D2D"/>
          <w:sz w:val="19"/>
        </w:rPr>
        <w:t>嘴角自然上扬，不是表演性的笑，是真心实意的温柔。</w:t>
      </w:r>
    </w:p>
    <w:p w14:paraId="1464597A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3.5–5 秒  </w:t>
      </w:r>
      <w:r>
        <w:rPr>
          <w:rFonts w:ascii="Noto Sans CJK SC" w:hAnsi="Noto Sans CJK SC" w:eastAsia="Noto Sans CJK SC"/>
          <w:color w:val="2D2D2D"/>
          <w:sz w:val="19"/>
        </w:rPr>
        <w:t>他伸手想揉她头发，停在半空，又轻轻放下。</w:t>
      </w:r>
    </w:p>
    <w:p w14:paraId="5D99B3C1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5–6 秒  </w:t>
      </w:r>
      <w:r>
        <w:rPr>
          <w:rFonts w:ascii="Noto Sans CJK SC" w:hAnsi="Noto Sans CJK SC" w:eastAsia="Noto Sans CJK SC"/>
          <w:color w:val="2D2D2D"/>
          <w:sz w:val="19"/>
        </w:rPr>
        <w:t>低笑一声，声音轻得像叹息：“小懒猫。”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2E601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F9B51B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160FCF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6B84ED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5335C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21EC0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29EB1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F3CBC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电影级面部特写，柔焦</w:t>
            </w:r>
          </w:p>
        </w:tc>
      </w:tr>
      <w:tr w14:paraId="2980A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79060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8015E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C5AA17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清晨，女子刚睡醒</w:t>
            </w:r>
          </w:p>
        </w:tc>
      </w:tr>
      <w:tr w14:paraId="04FED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C6797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E8129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B0099D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清晨柔光，窗帘缝隙</w:t>
            </w:r>
          </w:p>
        </w:tc>
      </w:tr>
      <w:tr w14:paraId="11F02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610E8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5CA92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E9045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6 秒：埋头 → 慢慢睁眼 → 定睛看清 → 浅笑加深 → 低头藏笑 → 叹息</w:t>
            </w:r>
          </w:p>
        </w:tc>
      </w:tr>
      <w:tr w14:paraId="1DF9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A2BA5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4C5DD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初醒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19AE7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嘴角已有弧度</w:t>
            </w:r>
          </w:p>
        </w:tc>
      </w:tr>
      <w:tr w14:paraId="0D1C5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F2899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1.5-3.5s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DD0C19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聚焦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BE689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视线模糊到清晰，眼底水光</w:t>
            </w:r>
          </w:p>
        </w:tc>
      </w:tr>
      <w:tr w14:paraId="656EF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C16EB3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3.5-5s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46AFC6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藏笑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E5C6D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埋头进被子，只露笑眼</w:t>
            </w:r>
          </w:p>
        </w:tc>
      </w:tr>
      <w:tr w14:paraId="54ADA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D802D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5-6s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FB546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叹息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00EC2E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轻笑+叹息，埋进枕头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8575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B1CEA6B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闭眼时嘴角已有弧度 ｜ 将醒未醒 ｜ 身体比大脑更早知道幸福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慢聚焦+眼底水光 ｜ 看清 ｜ 瞳孔在聚焦瞬间微放大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埋头藏笑 ｜ 害羞 ｜ 只露出笑弯的眉眼</w:t>
            </w:r>
          </w:p>
        </w:tc>
      </w:tr>
      <w:tr w14:paraId="3DDC6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C02CBEC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温柔清晨型=闭眼带笑 → 慢睁眼 → 聚焦 → 浅笑加深 → 埋头藏笑。所有动作都要慢，最温柔的情绪不需要大动作。</w:t>
            </w:r>
          </w:p>
        </w:tc>
      </w:tr>
    </w:tbl>
    <w:p w14:paraId="50523DAA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30B268EA">
      <w:pPr>
        <w:pStyle w:val="4"/>
        <w:keepNext/>
      </w:pPr>
      <w:r>
        <w:t>笑意、羞怯与轻快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0AED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1F5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6357C0F7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本类规律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笑的差别主要来自“眼睛是否参与、笑意出现的速度、是否遮挡、是否与对方持续对视”。同样是笑，可以表达爽朗、羞怯、微醺、妩媚、暗喜或胜券在握。</w:t>
            </w:r>
          </w:p>
        </w:tc>
      </w:tr>
    </w:tbl>
    <w:p w14:paraId="2D643D3E">
      <w:pPr>
        <w:pStyle w:val="5"/>
        <w:keepNext/>
      </w:pPr>
      <w:r>
        <w:t>大笑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AEF0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F57D6B8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适合爽朗、明亮、无复杂潜台词的笑；收尾及时回归自然表情，可避免笑得过度表演化。</w:t>
            </w:r>
          </w:p>
        </w:tc>
      </w:tr>
    </w:tbl>
    <w:p w14:paraId="6A6FEE17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一位年轻古装女子，固定镜头，明媚的自然日光，背景是古代园林庭院（太湖石、回廊、翠竹）。她身着精致宋代褙子（暗红锦缎对襟长衫，内搭鹅黄抹胸），发髻高挽插赤金步摇，手持一柄双面绣团扇（扇面绣芍药）。4 秒内展现她从爽朗大笑到停住笑声、以扇遮面的自然过程。</w:t>
      </w:r>
    </w:p>
    <w:p w14:paraId="6819653B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0–2 秒  </w:t>
      </w:r>
      <w:r>
        <w:rPr>
          <w:rFonts w:ascii="Noto Sans CJK SC" w:hAnsi="Noto Sans CJK SC" w:eastAsia="Noto Sans CJK SC"/>
          <w:color w:val="2D2D2D"/>
          <w:sz w:val="19"/>
        </w:rPr>
        <w:t>迎着阳光仰头大笑，笑容爽朗张扬，眉眼弯弯，眼神明亮松弛。</w:t>
      </w:r>
    </w:p>
    <w:p w14:paraId="6E8ED6D9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2–3 秒  </w:t>
      </w:r>
      <w:r>
        <w:rPr>
          <w:rFonts w:ascii="Noto Sans CJK SC" w:hAnsi="Noto Sans CJK SC" w:eastAsia="Noto Sans CJK SC"/>
          <w:color w:val="2D2D2D"/>
          <w:sz w:val="19"/>
        </w:rPr>
        <w:t>笑声渐歇，她缓缓抬起团扇捂住口鼻，只露眉眼，头微微低下，笑意也随之缓缓淡去，眼神恢复柔和放松，没有多余深意。</w:t>
      </w:r>
    </w:p>
    <w:p w14:paraId="1DCEEFD4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3–4 秒  </w:t>
      </w:r>
      <w:r>
        <w:rPr>
          <w:rFonts w:ascii="Noto Sans CJK SC" w:hAnsi="Noto Sans CJK SC" w:eastAsia="Noto Sans CJK SC"/>
          <w:color w:val="2D2D2D"/>
          <w:sz w:val="19"/>
        </w:rPr>
        <w:t>扇子完全遮住下半张脸，眉眼舒展，表情回归平静自然，不笑也不冷，只是刚笑完的寻常神态，无任何阴狠凶狠之色，定格结束。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3222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38F3D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A0A5C2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76E11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23882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EFBE79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1EAEBB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914542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电影级面部特写，固定机位</w:t>
            </w:r>
          </w:p>
        </w:tc>
      </w:tr>
      <w:tr w14:paraId="5367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EA1424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9F91C7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D45A4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古代年轻女子</w:t>
            </w:r>
          </w:p>
        </w:tc>
      </w:tr>
      <w:tr w14:paraId="40A2B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212CC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FB3A2F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3A707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明媚自然日光，古代园林庭院</w:t>
            </w:r>
          </w:p>
        </w:tc>
      </w:tr>
      <w:tr w14:paraId="5BADD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BAD45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环境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2A1A67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背景细节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7B96F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太湖石、回廊、翠竹</w:t>
            </w:r>
          </w:p>
        </w:tc>
      </w:tr>
      <w:tr w14:paraId="7199A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B1FE3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服装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F0D728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款式/颜色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37064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宋代褙子，暗红锦缎对襟长衫，内搭鹅黄抹胸</w:t>
            </w:r>
          </w:p>
        </w:tc>
      </w:tr>
      <w:tr w14:paraId="723EE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2B306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发型饰品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DA3E4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发型/发饰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3DEAA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发髻高挽，赤金步摇</w:t>
            </w:r>
          </w:p>
        </w:tc>
      </w:tr>
      <w:tr w14:paraId="18F9A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777B9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道具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590393">
            <w:pPr>
              <w:spacing w:after="0" w:line="259" w:lineRule="auto"/>
            </w:pP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12BAE3">
            <w:pPr>
              <w:spacing w:after="0" w:line="259" w:lineRule="auto"/>
            </w:pPr>
          </w:p>
        </w:tc>
      </w:tr>
      <w:tr w14:paraId="3CBF5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4090D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道具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83CA4C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双面绣团扇，扇面绣芍药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5F759D1">
            <w:pPr>
              <w:spacing w:after="0" w:line="259" w:lineRule="auto"/>
            </w:pPr>
          </w:p>
        </w:tc>
      </w:tr>
      <w:tr w14:paraId="7A001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8CB12E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EFF277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C9963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 秒：仰头大笑 → 笑声渐歇 → 团扇遮面 → 表情恢复平静自然</w:t>
            </w:r>
          </w:p>
        </w:tc>
      </w:tr>
      <w:tr w14:paraId="35B73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FBBA86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0-2s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10555A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大笑期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8B623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仰头大笑，眉眼弯弯，眼神明亮松弛— 全然释放</w:t>
            </w:r>
          </w:p>
        </w:tc>
      </w:tr>
      <w:tr w14:paraId="7B447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58A1EB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2-3s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AAA46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收敛期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34B98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笑声渐歇，抬扇捂口鼻，头微低，笑意淡去，眼神恢复柔和</w:t>
            </w:r>
          </w:p>
        </w:tc>
      </w:tr>
      <w:tr w14:paraId="0A7DD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000F0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3-4s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A9864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遮面平静期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0484AA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扇子完全遮住下半张脸，眉眼舒展，表情平静自然（无阴狠）大笑通用公式[镜头景别] [固定] 镜头，一位[年龄] [气质] 的[性别]，在[光线描述] 的[环境（具体元素：园林/室内/街道）]。身着[服装款式（颜色、材质）]，[发型] 配[饰品]，手持[道具（名称、细节）]。[总时长]秒内展现从[大笑] → [收敛] → [平静] 的完整过程：- 起始段[0~Xs]：[动作如仰头/敞开身体]，大笑表情（眉眼弯弯、眼神明亮松弛）- 过渡段[Xs~Ys]：[动作如抬手遮挡/低头/侧脸]，笑声渐歇，笑容缓慢消退- 结束段[Ys~Zs]：[道具遮挡/手放下]，表情恢复平静自然（不笑不冷，无多余情绪）定格[结束方式]。大笑的3 个关键动作序号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1922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6EFEBDFE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仰头大笑 ｜ 全然释放 ｜ 仰头/后靠，眉眼弯成 ｜ 月牙，牙齿自然露出， ｜ 眼神明亮无防备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抬扇/抬手遮口鼻 ｜ 笑声收敛 ｜ 团扇（或手背）缓缓 ｜ 抬到口鼻高度，头微 ｜ 低，笑意如潮水退去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道具遮面→眉眼舒展 ｜ 恢复平静 ｜ 扇子遮住下半脸，只 ｜ 看眉眼：舒展、平静、 ｜ 无多余深意</w:t>
            </w:r>
          </w:p>
        </w:tc>
      </w:tr>
      <w:tr w14:paraId="04F8A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547DD49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大笑型= 仰头释放 → 道具遮口鼻 → 眉眼舒展平静。核心是道具作为表情的“开关”——遮住嘴之后，全靠眉眼传递收尾情绪。关键：收尾的眉眼必须平和（不冷、不媚、不讥），否则整个大笑会被误解为别有用心。</w:t>
            </w:r>
          </w:p>
        </w:tc>
      </w:tr>
    </w:tbl>
    <w:p w14:paraId="16974451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57A7ADBD">
      <w:pPr>
        <w:pStyle w:val="5"/>
        <w:keepNext/>
      </w:pPr>
      <w:r>
        <w:t>害羞的笑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3ABD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1CFF11F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适合被熟人打趣或心事被看穿；“遮脸但眼神仍回看”是核心。</w:t>
            </w:r>
          </w:p>
        </w:tc>
      </w:tr>
    </w:tbl>
    <w:p w14:paraId="51E70E50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写实电影摄影质感，午后柔和的窗边漫射光，4K 超高清，面部稳定不变形，五官清晰，人体结构正常，动作自然流畅，无模糊无闪烁无抖动。角色：一位从小养在深闺的古装女子，容貌绝美，气质清冷出尘。发型：高颅顶古典发髻，长发及腰，乌黑亮丽如瀑，发髻上插着精致的流苏发簪，金色细链流苏随动作轻轻摇曳。妆容：清透无瑕底妆，柳叶淡眉，淡棕色眼影，根根分明的纤长睫毛，明显卧蚕，淡粉水润唇，肤白胜雪，略带清冷的美。她手中原本轻执一柄素白绢面团扇，扇面绣着极淡的兰花。固定机位，超近面部特写，镜头完全静止无抖动。全程无台词，无第二人出镜。镜头即正在与她打趣的闺蜜，她的所有羞怯反应都直接向着镜头演绎，时刻保持与镜头的眼神交流，仿佛正被对面的人逗得无处可藏。</w:t>
      </w:r>
    </w:p>
    <w:p w14:paraId="47AEDFAA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0–2 秒  </w:t>
      </w:r>
      <w:r>
        <w:rPr>
          <w:rFonts w:ascii="Noto Sans CJK SC" w:hAnsi="Noto Sans CJK SC" w:eastAsia="Noto Sans CJK SC"/>
          <w:color w:val="2D2D2D"/>
          <w:sz w:val="19"/>
        </w:rPr>
        <w:t>她直视镜头，原本神色淡然冷艳，眸如薄冰。忽闻打趣之语，她眼眸微微一睁，瞳光轻颤，冰封般的面容霎时现出一丝裂痕。她拼命想维持端庄，下唇轻抿，可嘴角已不受控制地悄悄向上弯起，抿出一抹羞涩至极的浅弧。双颊蓦地泛起淡淡的桃花晕，呼吸微微一顿，握着扇柄的纤指不自觉地收紧。她的眼神始终没有离开镜头，反因羞意而蒙上一层潋滟水光，愈发勾人心魄。</w:t>
      </w:r>
    </w:p>
    <w:p w14:paraId="2780A027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2–4 秒  </w:t>
      </w:r>
      <w:r>
        <w:rPr>
          <w:rFonts w:ascii="Noto Sans CJK SC" w:hAnsi="Noto Sans CJK SC" w:eastAsia="Noto Sans CJK SC"/>
          <w:color w:val="2D2D2D"/>
          <w:sz w:val="19"/>
        </w:rPr>
        <w:t>羞意霎时涌遍全身，她慌忙举起手中团扇，掩住已然漾开的笑唇，只留一双水光潋滟的眸子从扇子上方依然直直望着镜头，睫毛如蝶翅狂颤，扇面因手指轻抖而簌簌微颤。紧接着她飞快垂下眼帘，头微微低伏，扇子轻掩半面，然而不过一瞬，她又抬起灵动的眼眸，从扇缘边缘偷偷望回镜头，眼波流转间满是嗔怪与忍不住的羞喜。发簪流苏随之细碎摇晃，耳根与脖颈悄然泛起潮红。</w:t>
      </w:r>
    </w:p>
    <w:p w14:paraId="52CA01A5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4–6 秒  </w:t>
      </w:r>
      <w:r>
        <w:rPr>
          <w:rFonts w:ascii="Noto Sans CJK SC" w:hAnsi="Noto Sans CJK SC" w:eastAsia="Noto Sans CJK SC"/>
          <w:color w:val="2D2D2D"/>
          <w:sz w:val="19"/>
        </w:rPr>
        <w:t>她将扇子轻掩下半张脸，头微微偏向一侧，但眸光仍如水般向镜头流转，眼角余光如丝牵系在镜头上，仿佛身子躲了，心却还在原地。笑意从扇沿漏出，鼻尖沁着极细的汗，羞与喜尽在眉眼之间。最终，她向镜头投来又娇又嗔、似怨含笑的一瞥，缓缓定格——扇子半遮，唯余那双含情目久久凝视，仿佛在无声地诉说着满心的甜蜜与娇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2C21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A2BE47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AD7CC6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E526FA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77E54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A5890D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000D26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0C5F2A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电影级超近面部特写，固定机位</w:t>
            </w:r>
          </w:p>
        </w:tc>
      </w:tr>
      <w:tr w14:paraId="73E03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D67F5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C4199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82E88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古代年轻女子，大家闺秀</w:t>
            </w:r>
          </w:p>
        </w:tc>
      </w:tr>
      <w:tr w14:paraId="06DD4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E9564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CE50D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C6796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窗外日光，柔和大窗光</w:t>
            </w:r>
          </w:p>
        </w:tc>
      </w:tr>
      <w:tr w14:paraId="78149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AECFF2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环境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0A875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背景细节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2F356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室内/闺房</w:t>
            </w:r>
          </w:p>
        </w:tc>
      </w:tr>
      <w:tr w14:paraId="31A8A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6145D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服装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9CDFE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款式/颜色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E0725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精美古装，淡雅色调</w:t>
            </w:r>
          </w:p>
        </w:tc>
      </w:tr>
      <w:tr w14:paraId="23AFD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5D93A4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发型饰品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659748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发型/发饰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05F5D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古典发髻，精致发饰随动作轻摇</w:t>
            </w:r>
          </w:p>
        </w:tc>
      </w:tr>
      <w:tr w14:paraId="6505A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F846A1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道具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9052911">
            <w:pPr>
              <w:spacing w:after="0" w:line="259" w:lineRule="auto"/>
            </w:pP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E4D917">
            <w:pPr>
              <w:spacing w:after="0" w:line="259" w:lineRule="auto"/>
            </w:pPr>
          </w:p>
        </w:tc>
      </w:tr>
      <w:tr w14:paraId="666A3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681E9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道具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EDD364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执一柄素白绢面团扇，绣几朵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8E39AA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兰花</w:t>
            </w:r>
          </w:p>
        </w:tc>
      </w:tr>
      <w:tr w14:paraId="1620D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DF4AC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10240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05A12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 秒：面色淡然 → 被逗趣触动 → 拼命忍笑 → 忍不住扬起嘴角 → 团扇遮掩</w:t>
            </w:r>
          </w:p>
        </w:tc>
      </w:tr>
      <w:tr w14:paraId="72DC9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AF7B4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0-2s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007DBB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被触动期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AD34AD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原面色淡然，嘴角控制不住地上扬，眼中开始有笑意--本能</w:t>
            </w:r>
          </w:p>
        </w:tc>
      </w:tr>
      <w:tr w14:paraId="18272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B107F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2-4s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158A74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掩饰期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7F3F7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拼命维持端庄，但笑意压不住，最终低头/团扇轻掩唇角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EEEDBFD"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2FEF5EB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[镜头][超近特写][固定]镜头，一位[年龄][端庄/内敛]的[性别]，在[柔和光线]的[安静环境]中。身着[精美/淡雅服装]，[发型发饰]，手持[道具如团扇/手帕]。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[总时长]秒内展现[面色淡然] → [被触动嘴角上扬] → [拼命忍笑] → [道具遮掩]：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[0~Xs](触动期)：面色淡然，嘴角控制不住上扬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[Xs~Ys](忍笑期)：拼命维持端庄，肩膀微抖，笑意从眼底漫出来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[Ys~Zs](遮掩期)：道具轻掩唇角或低头藏笑，只剩眼尾残余笑意收尾[半遮面的笑眼]。</w:t>
            </w:r>
          </w:p>
        </w:tc>
      </w:tr>
      <w:tr w14:paraId="329D90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D4FD15C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嘴角不受控上扬 ｜ 被触动 ｜ 面色淡然-&gt;嘴角开始 ｜ 有弧度，像花瓣被风 ｜ 吹开了一条缝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拼命忍笑 ｜ 端庄vs 本我 ｜ 肩膀微微发抖，眼睛 ｜ 因憋笑而泛起一层水 ｜ 光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道具遮掩/低头 ｜ 掩饰 ｜ 团扇缓缓举到唇角， ｜ 低头藏笑，只剩眼尾 ｜ 泄密</w:t>
            </w:r>
          </w:p>
        </w:tc>
      </w:tr>
      <w:tr w14:paraId="39CF9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63A11FD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羞涩笑型=面瘫 → 嘴角上扬 → 拼命忍(肩膀抖+眼泛光) → 道具遮掩+低头。核心冲突：端庄人设vs 身体本能。</w:t>
            </w:r>
          </w:p>
        </w:tc>
      </w:tr>
    </w:tbl>
    <w:p w14:paraId="6E467325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7276B1C9">
      <w:pPr>
        <w:pStyle w:val="5"/>
        <w:keepNext/>
      </w:pPr>
      <w:r>
        <w:t>娇羞的笑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1359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63EFE91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适合见到心上人时从惊喜到甜笑；眼神互动比嘴角幅度更重要。</w:t>
            </w:r>
          </w:p>
        </w:tc>
      </w:tr>
    </w:tbl>
    <w:p w14:paraId="6E9A20A1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写实电影摄影质感，阳光柔和的午后，4K 超高清，面部稳定不变形，五官清晰，人体结构正常，动作自然流畅，无模糊无闪烁无抖动。固定机位，超近面部特写，镜头完全静止无抖动。全程无台词，无第二人。镜头即心上人的眼睛，少女全程与镜头深情互动，所有情绪皆向镜头倾吐。角色：刚采完花的古代少女，怀中捧着一束刚摘的野花，花束自画面下方微微入镜，衬托脸庞。妆容：素面朝天，几乎无妆感。肌肤呈现天然冷白皮，保留真实肤质纹理，微微透出隐约的绒毛感。眉形是未经修饰的自然细眉，睫毛纤长但不夸张，眼眸清澈水灵。脸颊因劳动而透着若有若无的天然红晕，她的鼻尖和一侧脸颊蹭着淡淡的泥，是采花时不经意抹上的，带着刚劳作完的鲜活生气。发型：乌黑长发半挽，仅以一支简朴木簪松松簪住，余发自然垂落肩头。发丝蓬松而微微凌乱，几缕碎发被风吹散，若有若无地拂过面颊与颈侧，毫无刻意感。服装：素色交领衣衫，本色棉麻质感，面料柔软但已微微揉皱。</w:t>
      </w:r>
    </w:p>
    <w:p w14:paraId="7F29DCF1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0–2 秒  </w:t>
      </w:r>
      <w:r>
        <w:rPr>
          <w:rFonts w:ascii="Noto Sans CJK SC" w:hAnsi="Noto Sans CJK SC" w:eastAsia="Noto Sans CJK SC"/>
          <w:color w:val="2D2D2D"/>
          <w:sz w:val="19"/>
        </w:rPr>
        <w:t>·惊鸿回首：起始时她微侧着脸，半边面容被垂落的碎发半遮，正低头含笑整理怀中花束。几乎在第0 秒，她似有所感，倏地转头直面镜头。松散的发丝因动作轻轻扬起又落下，鼻尖上那抹花泥瞬间清晰。她抬眸的刹那，一双清澈眼眸直直撞进镜头，仿若撞进心上人的眼底，眼神里是未经修饰的意外与惊喜。</w:t>
      </w:r>
    </w:p>
    <w:p w14:paraId="44D566C5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2–4.5 秒  </w:t>
      </w:r>
      <w:r>
        <w:rPr>
          <w:rFonts w:ascii="Noto Sans CJK SC" w:hAnsi="Noto Sans CJK SC" w:eastAsia="Noto Sans CJK SC"/>
          <w:color w:val="2D2D2D"/>
          <w:sz w:val="19"/>
        </w:rPr>
        <w:t>·灵眸诉情：她完全正对镜头，眼中骤然亮起，瞳孔因认出心上人而微微扩散，清澈的眼底漾开纯粹的欢喜。睫毛轻颤如蝶翼，眉梢眼角全是毫不设防的情意，仿佛在用眼睛轻轻说：“你来了呀。”</w:t>
      </w:r>
    </w:p>
    <w:p w14:paraId="308EA85F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4.5–6.5 秒  </w:t>
      </w:r>
      <w:r>
        <w:rPr>
          <w:rFonts w:ascii="Noto Sans CJK SC" w:hAnsi="Noto Sans CJK SC" w:eastAsia="Noto Sans CJK SC"/>
          <w:color w:val="2D2D2D"/>
          <w:sz w:val="19"/>
        </w:rPr>
        <w:t>·歪头藏笑：情意正浓时，她忽而将头俏皮地向右微微歪过，几缕凌乱碎发随之拂过面颊。双唇轻轻抿合，嘴角不受控制地向上扬起，绽开一个完全不露齿的、带着少女羞意的甜甜笑容。就在笑意漫开的同一瞬，两颊立时陷出浅浅的梨涡，甜如蜜糖。鼻上那痕花泥衬得这笑愈发真实动人——不是精心设计的美，而是浑然天成的、妩媚天真而不自知的瞬间。</w:t>
      </w:r>
    </w:p>
    <w:p w14:paraId="3E9E7114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6.5–8 秒  </w:t>
      </w:r>
      <w:r>
        <w:rPr>
          <w:rFonts w:ascii="Noto Sans CJK SC" w:hAnsi="Noto Sans CJK SC" w:eastAsia="Noto Sans CJK SC"/>
          <w:color w:val="2D2D2D"/>
          <w:sz w:val="19"/>
        </w:rPr>
        <w:t>·甜笑定格：笑意层层加深，梨涡愈发分明，眸光却越发温柔，仿佛要把满心依恋都融进这抹笑里。拂面的碎发微微黏在颊边，那枚素银小锁在颈间轻轻晃动，闪着细碎微光。她就这么定定地向着镜头笑着，梨涡里盛着春日的风和蜜，满心满眼只有眼前的心上人。画面最终温柔定格——不是画中仙，而是一个沾着花泥、发丝微乱、正坠入爱河的真实的古代少女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1E01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284D0C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304A53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1A115F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0979D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0B6FF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FD6A8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8216A5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电影级超近面部特写，固定机位</w:t>
            </w:r>
          </w:p>
        </w:tc>
      </w:tr>
      <w:tr w14:paraId="0242E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5F0B8E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15598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CC86CB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古代少女，采花天真</w:t>
            </w:r>
          </w:p>
        </w:tc>
      </w:tr>
      <w:tr w14:paraId="46EBF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A8A12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53FE59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0D68D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明媚自然日光，暖色调</w:t>
            </w:r>
          </w:p>
        </w:tc>
      </w:tr>
      <w:tr w14:paraId="11B92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916676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环境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DD963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背景细节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31907A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花丛野外，阳光穿过树叶斑驳</w:t>
            </w:r>
          </w:p>
        </w:tc>
      </w:tr>
      <w:tr w14:paraId="753C0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78965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服装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67E25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款式/颜色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E62684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淡色棉麻古装，质感轻柔</w:t>
            </w:r>
          </w:p>
        </w:tc>
      </w:tr>
      <w:tr w14:paraId="0A276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132A02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发型饰品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3EF6F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36230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黑发长垂，一支桃花木簪束发，碎发被风吹散</w:t>
            </w:r>
          </w:p>
        </w:tc>
      </w:tr>
      <w:tr w14:paraId="0758F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20C67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A9E288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958F6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 秒：低头 → 被唤抬头 → 眼中闪出惊喜 → 害羞而笑</w:t>
            </w:r>
          </w:p>
        </w:tc>
      </w:tr>
      <w:tr w14:paraId="24E3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D3A1B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0-2s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F9FBB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惊喜抬头期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631D3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原本低头采花，被呼唤后转头面朝镜头，眼中闪过惊喜的光</w:t>
            </w:r>
          </w:p>
        </w:tc>
      </w:tr>
      <w:tr w14:paraId="44D54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9812CB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2-4s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99229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害羞而笑期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D9D42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意识到被注视后微微害羞，嘴角扬起，眼神躲闪一瞬后又勇敢看回来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9DE7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7F9CCA2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[镜头][超近特写][固定]镜头，一位[年龄][天真/活泼]的[性别]，在[自然光线]的[野外/户外环境]，[光线细节]。身着[轻便/朴素的服装]，[自然发型，碎发等细节]。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[总时长]秒内展现[低头/做某事] → [被唤抬头] → [眼中闪出惊喜] → [害羞而笑]：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[0~Xs](低头专注期)：正专注做某事，表情放松自然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[Xs~Ys](惊喜抬头期)：被唤转头，瞳孔微放大，眼中闪过惊喜的光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[Ys~Zs](害羞收敛期)：微羞低头/眼神躲闪一瞬，然后嘴角扬起笑意收尾[害羞后重新看向镜头的微笑]。</w:t>
            </w:r>
          </w:p>
        </w:tc>
      </w:tr>
      <w:tr w14:paraId="7903E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5CD9B7D3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被唤-&gt;眼中闪光 ｜ 惊喜诞生 ｜ 瞳孔在转头的0.3 秒 ｜ 内微放大，眼底像点 ｜ 亮了一盏小灯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眼神躲闪-&gt;勇敢看回 ｜ 害羞-&gt;接受 ｜ 眼神先躲开一瞬(害 ｜ 羞本能)，再缓缓看回 ｜ 来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嘴角后发先至的笑意 ｜ 喜悦绽放 ｜ 嘴角的笑意比眼神的 ｜ 躲闪更早一步先上扬</w:t>
            </w:r>
          </w:p>
        </w:tc>
      </w:tr>
      <w:tr w14:paraId="1D6E6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4287314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惊喜笑型=低头 → 被唤抬头 → 瞳孔微放大(闪光) → 眼神躲闪 → 嘴角上扬 → 勇敢看回。瞳孔闪光是0.3 秒级的微表情，嘴角上扬比眼神躲闪早半拍。</w:t>
            </w:r>
          </w:p>
        </w:tc>
      </w:tr>
    </w:tbl>
    <w:p w14:paraId="12D8836A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16AA6034">
      <w:pPr>
        <w:pStyle w:val="5"/>
        <w:keepNext/>
      </w:pPr>
      <w:r>
        <w:t>娇羞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18B73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A73A6A8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比单纯甜笑更强调“想看又不敢看”的反复，适合暧昧初期或久别重逢。</w:t>
            </w:r>
          </w:p>
        </w:tc>
      </w:tr>
    </w:tbl>
    <w:p w14:paraId="746498A3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写实电影摄影质感，阳光柔和的午后，4K 超高清，面部稳定不变形，五官清晰，人体结构正常，动作自然流畅，无模糊无闪烁无抖动。角色：一位古代大户人家的闺中小姐。发型：高颅顶半披发，乌黑柔顺长直发，几缕细碎发丝自然垂落脸颊两侧，发丝蓬松有空气感，发丝根根分明有光泽发饰：左右两侧各插两支金色镂空云纹发簪，金属哑光质感，雕花精致立体妆容：清透伪素颜底妆，自然好气色，淡粉色水润玻璃唇，淡棕色系眼妆，根根分明的纤长睫毛，明显卧蚕，自然野生眉固定机位，超近面部特写，镜头完全静止无抖动。全程无台词，无第二人。镜头即女子的心上人，她的所有眼神、微表情和情感变化，都如同正在与心上人面对面交流一般，直接向着镜头演绎。</w:t>
      </w:r>
    </w:p>
    <w:p w14:paraId="6DB3E340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0–2.5 秒  </w:t>
      </w:r>
      <w:r>
        <w:rPr>
          <w:rFonts w:ascii="Noto Sans CJK SC" w:hAnsi="Noto Sans CJK SC" w:eastAsia="Noto Sans CJK SC"/>
          <w:color w:val="2D2D2D"/>
          <w:sz w:val="19"/>
        </w:rPr>
        <w:t>她猛地停住，呼吸骤然一屏——眼眸因突然看见心上人而微微圆睁，瞳孔轻轻扩散。紧接着，她认出了眼前人，眼眸瞬间柔弯，一抹压抑不住的欢喜自眼底深处暖暖漾开，仿佛刹那间冰雪消融。</w:t>
      </w:r>
    </w:p>
    <w:p w14:paraId="4A06A889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2.5–5 秒  </w:t>
      </w:r>
      <w:r>
        <w:rPr>
          <w:rFonts w:ascii="Noto Sans CJK SC" w:hAnsi="Noto Sans CJK SC" w:eastAsia="Noto Sans CJK SC"/>
          <w:color w:val="2D2D2D"/>
          <w:sz w:val="19"/>
        </w:rPr>
        <w:t>少女的羞意随即漫上心头，两颊飞起淡淡的霞色。她慌忙垂下眼帘，浓密的睫毛如蝶翼乱颤，却又忍不住抬起眼睑，含羞带怯地直接望向镜头——那目光里藏着无限柔情，和一丝深怕被窥破心事的慌张。嘴角不受控制地上翘，她拼命想把笑意往下压，最终却凝成一个羞怯至极、甜中带怯的浅笑，下巴微微内收，仿佛想把自己藏起来。</w:t>
      </w:r>
    </w:p>
    <w:p w14:paraId="5C07E762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5–7.5 秒  </w:t>
      </w:r>
      <w:r>
        <w:rPr>
          <w:rFonts w:ascii="Noto Sans CJK SC" w:hAnsi="Noto Sans CJK SC" w:eastAsia="Noto Sans CJK SC"/>
          <w:color w:val="2D2D2D"/>
          <w:sz w:val="19"/>
        </w:rPr>
        <w:t>笑意忽然在她唇边僵住，眼神惊慌地从镜头上弹开，左右飘忽，不敢再看心上人。她将脸偏向一侧，耳根与脖颈因极度的害羞而泛起潮红。嘴唇紧紧抿住，喉间极轻地滚动了一下，头微微低垂，只余下乱颤的睫毛与微促的鼻息，泄露着内心的慌乱。</w:t>
      </w:r>
    </w:p>
    <w:p w14:paraId="14F9BDC4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7.5–10 秒  </w:t>
      </w:r>
      <w:r>
        <w:rPr>
          <w:rFonts w:ascii="Noto Sans CJK SC" w:hAnsi="Noto Sans CJK SC" w:eastAsia="Noto Sans CJK SC"/>
          <w:color w:val="2D2D2D"/>
          <w:sz w:val="19"/>
        </w:rPr>
        <w:t>克制了许久之后，她终于鼓起勇气，怯怯地再次抬起眼睛，绵长而温柔地直视镜头，仿佛要将心上人的模样深深印在心里。睫毛狂颤，鼻翼微翕，她无声地深吸一口气，再悠悠吁出。最后，双唇缓缓放松，满心隐秘的甜蜜与忐忑的期待，尽在这一抹面对心上人、恍惚而动人的微笑中静静晕开，久久凝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780BE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48A6B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159EE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CCE53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17367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132D4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6C66E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0CDDB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电影级面部特写，柔焦</w:t>
            </w:r>
          </w:p>
        </w:tc>
      </w:tr>
      <w:tr w14:paraId="0A70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71B88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C9B01C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1C439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古代大家闺秀</w:t>
            </w:r>
          </w:p>
        </w:tc>
      </w:tr>
      <w:tr w14:paraId="75C37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2F904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9AF5A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11EDBB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暖日光</w:t>
            </w:r>
          </w:p>
        </w:tc>
      </w:tr>
      <w:tr w14:paraId="0C9A5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D571D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服装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9D66E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款式/颜色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5FB08B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粉色古装</w:t>
            </w:r>
          </w:p>
        </w:tc>
      </w:tr>
      <w:tr w14:paraId="2E43A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BF47A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9F53B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2B494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 秒：突然睁大眼 → 瞳孔放大 → 确认 → 害羞低头笑</w:t>
            </w:r>
          </w:p>
        </w:tc>
      </w:tr>
      <w:tr w14:paraId="6151B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A40878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0-2.5s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FFCC2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惊喜确认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17D60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突然停住，眼睛睁圆，瞳孔放大散焦</w:t>
            </w:r>
          </w:p>
        </w:tc>
      </w:tr>
      <w:tr w14:paraId="18D9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54FEE7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2.5-5s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7C4094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害羞收敛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138883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脸红低头藏笑，忍不住抬眼偷看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C18C523"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FA8FAF0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[镜头][柔焦]镜头。[年龄][气质]的[性别]。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[总时长]秒：顿住 → 瞳孔放大 → 低头藏笑 → 偷看。偷看的那一眼是全片高潮。</w:t>
            </w:r>
          </w:p>
        </w:tc>
      </w:tr>
      <w:tr w14:paraId="7F51A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4660A9B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顿住+睁眼 ｜ 惊喜击中 ｜ 突然僵住，眼睛睁圆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瞳孔放大散焦 ｜ 难以置信 ｜ 在看一场不敢信的梦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脸红+偷看 ｜ 害羞 ｜ 忍不住又要不好意思 ｜ 看</w:t>
            </w:r>
          </w:p>
        </w:tc>
      </w:tr>
      <w:tr w14:paraId="03C0A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345C62D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惊喜型=顿住 → 睁眼 → 瞳孔散焦 → 脸红 → 偷看。偷看的那一眼是最真实的喜悦。</w:t>
            </w:r>
          </w:p>
        </w:tc>
      </w:tr>
    </w:tbl>
    <w:p w14:paraId="31FF77A0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0DB12751">
      <w:pPr>
        <w:pStyle w:val="5"/>
        <w:keepNext/>
      </w:pPr>
      <w:r>
        <w:t>微醺的笑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C25F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69AC57A8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适合慢节奏、柔光、亲密凝视；重点是迟缓、迷离和笑意缓慢扩散。</w:t>
            </w:r>
          </w:p>
        </w:tc>
      </w:tr>
    </w:tbl>
    <w:p w14:paraId="4E4F35E6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写实电影摄影质感，暮春午后，花厅小宴方散，暖融斜阳透过茜纱窗洒下慵懒光晕，4K 超高清，面部稳定不变形，五官清晰，人体结构正常，动作自然流畅，无模糊无闪烁无抖动。固定机位，超近面部特写，镜头完全静止无抖动。全程无台词，无第二人。镜头即心上人的眼睛，她全程与镜头深情互动，所有情绪皆向镜头倾吐。角色：微醺的古代大户人家小姐，方才饮过数盏甜酒，醉意已悄然漫上眉梢眼角，正凭几托腮，痴痴地向着心上人浅笑。她天生一对深深的酒窝，不笑时颊上隐约藏着两痕浅涡，一笑便饱满地陷下去，圆如两盏小小的甜酒盅。妆容：清透无瑕的底妆，因酒意双颊透出浓郁如晚霞的绯红，鼻尖亦微微泛粉。眼妆淡雅柔和，眼周淡淡晕染着一层桃花薄红，更添醉态。水润欲滴的樱桃唇，抿合时唇珠饱满、唇缝密贴。根根分明的纤长睫毛，卧蚕娇俏分明，自然远山眉，眉眼间带着浑然天成的慵懒与憨态。发型：乌发如云，梳着慵懒的垂鬟分髾髻，髻边斜簪一支赤金累丝步摇，细密流苏因微醺而簌簌轻颤。发髻因醉后微倚而略显松垂服装：一袭海棠红软烟罗交领襦裙，衣料轻薄柔软，因酒后体热而微微揉皱。</w:t>
      </w:r>
    </w:p>
    <w:p w14:paraId="71F7A414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 秒  </w:t>
      </w:r>
      <w:r>
        <w:rPr>
          <w:rFonts w:ascii="Noto Sans CJK SC" w:hAnsi="Noto Sans CJK SC" w:eastAsia="Noto Sans CJK SC"/>
          <w:color w:val="2D2D2D"/>
          <w:sz w:val="19"/>
        </w:rPr>
        <w:t>·醺然侧首：起初她尚慵懒地用手托着香腮，正朝镜头痴痴望着，眼波已染三分醉意。就在这凝望中，她忽而羞怯又陶醉地将头缓缓转向右侧，同时睫毛轻颤、眼帘徐合上，仿佛不忍直视心上人灼热的目光。唇瓣自始至终紧紧抿合，唇缝严丝合缝，却关不住唇角那抹骤然加深的甜笑。笑纹漾开的一瞬，一双深深的酒窝立时凹了下去。</w:t>
      </w:r>
    </w:p>
    <w:p w14:paraId="002480E7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1–3 秒  </w:t>
      </w:r>
      <w:r>
        <w:rPr>
          <w:rFonts w:ascii="Noto Sans CJK SC" w:hAnsi="Noto Sans CJK SC" w:eastAsia="Noto Sans CJK SC"/>
          <w:color w:val="2D2D2D"/>
          <w:sz w:val="19"/>
        </w:rPr>
        <w:t>·沉酣入梦：她完全侧过脸，维持着托腮闭目的姿势。时光好似凝滞，唯有发间步摇的流苏极轻极缓地摇晃，极细微的吐纳使得鬓边碎发轻轻拂动。她闭着眼，笑得愈痴愈深，那双酒窝也愈发深陷，仿佛里头当真盛满了化不开的柔情蜜意。唇缝依然紧贴，笑容全然从弯弯的眼角、醉红的颊与那对沉醉的酒窝中流淌出来。</w:t>
      </w:r>
    </w:p>
    <w:p w14:paraId="4D7320CB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3–4.5 秒  </w:t>
      </w:r>
      <w:r>
        <w:rPr>
          <w:rFonts w:ascii="Noto Sans CJK SC" w:hAnsi="Noto Sans CJK SC" w:eastAsia="Noto Sans CJK SC"/>
          <w:color w:val="2D2D2D"/>
          <w:sz w:val="19"/>
        </w:rPr>
        <w:t>·徐回正容：她仿佛从醉意最深处醒转，头开始极其徐缓地转回正对镜头。托腮的手也随之温柔滑落，指尖似有不舍地摩挲过酡红的面颊、下颌，最后轻轻搭在锁骨。整个过程双眸始终未睁，唇瓣依旧紧紧抿合，但嘴边的痴笑却愈发明媚，连紧闭的眼睫都弯出了笑的弧度。</w:t>
      </w:r>
    </w:p>
    <w:p w14:paraId="60DC59CD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4.5–6 秒  </w:t>
      </w:r>
      <w:r>
        <w:rPr>
          <w:rFonts w:ascii="Noto Sans CJK SC" w:hAnsi="Noto Sans CJK SC" w:eastAsia="Noto Sans CJK SC"/>
          <w:color w:val="2D2D2D"/>
          <w:sz w:val="19"/>
        </w:rPr>
        <w:t>·醉眼诉情：当头完完全全正对镜头时，她才带着浓浓的醉意，慵懒地掀起眼帘。初睁开时，眼中犹蒙着一层水濛濛的酒雾，目光迷离无法聚焦。随即，她认出眼前人，瞳孔的欢喜微微漾开，那一瞬，整双眼睛亮起——眼底满是毫不设防的爱恋与痴迷。她直直望进镜头，宛如望进心上人的心底，双眸弯成明媚的月牙，笑意从眼波、从眼尾、从根根睫毛上满溢而出。唇瓣全程紧紧闭合，唇缝密贴，没有一丝齿光外露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1D8EA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C97EF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0D43C9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F7CA6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3C0D2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810EFB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BE34C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0923CD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电影级超近面部特写，固定机位，柔焦</w:t>
            </w:r>
          </w:p>
        </w:tc>
      </w:tr>
      <w:tr w14:paraId="18BF7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6F708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EC9EE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AE482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古代大家闺秀，微醺状态</w:t>
            </w:r>
          </w:p>
        </w:tc>
      </w:tr>
      <w:tr w14:paraId="186A3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46B0F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7DC95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16F59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暮色暖光+微风，暖阳透过纱帘的柔光</w:t>
            </w:r>
          </w:p>
        </w:tc>
      </w:tr>
      <w:tr w14:paraId="2543F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F9914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环境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E4D44C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背景细节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88E7AE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室内/闺房，纱帘微动，花瓣飘散</w:t>
            </w:r>
          </w:p>
        </w:tc>
      </w:tr>
      <w:tr w14:paraId="010FE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FECB8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服装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62D24F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款式/颜色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37BCE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一袭浅荷色薄纱交领长裙，质感轻柔</w:t>
            </w:r>
          </w:p>
        </w:tc>
      </w:tr>
      <w:tr w14:paraId="256E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54D8E1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发型饰品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6754B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发型/发饰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88727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乌发半挽，大偏梳髻，斜簪一支碎花珠钗</w:t>
            </w:r>
          </w:p>
        </w:tc>
      </w:tr>
      <w:tr w14:paraId="2B213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33B715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868E92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7D881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 秒：微低头闭眼沉醉 → 被唤醒睁眼 → 含笑看向镜头 → 微醺浅笑</w:t>
            </w:r>
          </w:p>
        </w:tc>
      </w:tr>
      <w:tr w14:paraId="30027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52DD6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DC74F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闭眼沉醉期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DE4F95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微微垂头，嘴角含着一抹若有若无的笑，像在想心事</w:t>
            </w:r>
          </w:p>
        </w:tc>
      </w:tr>
      <w:tr w14:paraId="7A5AD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CE7CA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1-2s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C68C8C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睁眼苏醒期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CA495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像被轻轻唤醒，睫毛缓缓打开，眼中带着微醉的迷离</w:t>
            </w:r>
          </w:p>
        </w:tc>
      </w:tr>
      <w:tr w14:paraId="3F045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8FDF13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2-5s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D7365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浅笑凝视期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814F1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目光软软地看向镜头，嘴角弧度慢慢扩大，像月光晕开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6F4FF806"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2D538EB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[镜头][超近特写][固定]镜头，[柔焦全开]。一位[年龄][温婉/慵懒]的[性别]，[微醺/半梦状态]。在[暮色/凌晨][暖柔光线]的[安静环境]。身着[轻柔薄纱感服装]，[慵懒发型，碎发]。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[总时长]秒内展现[闭眼/沉醉] → [被唤醒睁眼] → [含笑凝视]：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[0~Xs](沉醉期)：闭眼/低垂，嘴角一抹浅笑，像沉浸在心事/酒意里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[Xs~Ys](睁眼苏醒期)：睫毛缓缓打开，眼神迷离带水光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[Ys~Zs](凝视浅笑期)：目光软软看向镜头，嘴角弧度缓缓扩大收尾[微醺浅笑定格的软凝视]。</w:t>
            </w:r>
          </w:p>
        </w:tc>
      </w:tr>
      <w:tr w14:paraId="1DFE3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4707A98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闭眼嘴角浅弧度 ｜ 沉醉/放空 ｜ 闭眼低着头，嘴角挂 ｜ 着一抹若有若无的笑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睫毛缓缓打开 ｜ 被唤醒 ｜ 睫毛以极慢速度打 ｜ 开，眼中带着微醺的 ｜ 水光迷离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目光软凝视+笑容慢 ｜ 绽 ｜ 微醺浅笑 ｜ 目光软软看向镜头， ｜ 嘴角弧度像月光慢慢 ｜ 晕开</w:t>
            </w:r>
          </w:p>
        </w:tc>
      </w:tr>
      <w:tr w14:paraId="6169B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CC5EA63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微醺浅笑型=闭眼沉醉 → 慢睁眼(水光迷离) → 目光软凝视 → 笑容如月光晕开。所有速度都要慢--太快就是假笑，太慢才像微醺的真实。</w:t>
            </w:r>
          </w:p>
        </w:tc>
      </w:tr>
    </w:tbl>
    <w:p w14:paraId="011523DD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5F73F5AE">
      <w:pPr>
        <w:pStyle w:val="5"/>
        <w:keepNext/>
      </w:pPr>
      <w:r>
        <w:t>妩媚的笑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5B3F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F6BD3B3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适合邀请感、成熟感和从容感；避免过度夸张，保持闭唇浅笑更高级。</w:t>
            </w:r>
          </w:p>
        </w:tc>
      </w:tr>
    </w:tbl>
    <w:p w14:paraId="68B59383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写实电影摄影质感，深夜，一辆装饰典雅精致的马车静静停在庭院之中，车内一盏摇曳的烛火是唯一光源，投下柔和而晃动的光影。4K 超高清，面部稳定不变形，五官清晰，人体结构正常，动作自然流畅，无模糊无闪烁无抖动。角色：古装红衣女子。发型：两鬓垂髻盘发，佩戴精致步摇，高髻点缀着复古流苏不对称玛瑙玉发饰。妆容：瓷白底妆，眉梢微扬，眼线在眼尾自然拉长，妆容精致，气质温婉又带着清冷疏离感，嘴角带着淡淡的笑意。固定机位，面部特写镜头，镜头聚焦女子眉眼与唇部，偶尔带到拉帘的纤手。马车雕花窗与织金锦帘作为前景虚化。全程第一人称主观视角，女子目光直视镜头，营造沉浸式的观看体验。全程无台词，无第二人。</w:t>
      </w:r>
    </w:p>
    <w:p w14:paraId="33000821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0–2 秒  </w:t>
      </w:r>
      <w:r>
        <w:rPr>
          <w:rFonts w:ascii="Noto Sans CJK SC" w:hAnsi="Noto Sans CJK SC" w:eastAsia="Noto Sans CJK SC"/>
          <w:color w:val="2D2D2D"/>
          <w:sz w:val="19"/>
        </w:rPr>
        <w:t>一只纤手从画外右侧缓缓探入特写画面，指尖轻捏金丝流苏，缓慢地将虚化的锦帘拉开。女子原本微垂着头，脸大半埋在阴影里，长发半掩面容。随着帘子揭开，她同步转动脖颈，头从低垂的姿态缓缓转向镜头，同时下巴徐徐抬起，动作从容优雅。特写牢牢锁住她的眼睛。在她的脸仍未完全正对镜头时，那双明亮的双眼已先一步看向镜头，目光沉静而专注。</w:t>
      </w:r>
    </w:p>
    <w:p w14:paraId="12D804D9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2–4 秒  </w:t>
      </w:r>
      <w:r>
        <w:rPr>
          <w:rFonts w:ascii="Noto Sans CJK SC" w:hAnsi="Noto Sans CJK SC" w:eastAsia="Noto Sans CJK SC"/>
          <w:color w:val="2D2D2D"/>
          <w:sz w:val="19"/>
        </w:rPr>
        <w:t>她的头终于完全正对镜头，抬颌也在这一刻恰好到位。烛光稳稳照亮她的整张脸。她的眼神始终看着镜头，神情平静而深邃。她的笑意极淡，嘴唇自然闭合，唇缝紧贴。烛光在她脸上投下明暗交错的光影，更添古典韵味。</w:t>
      </w:r>
    </w:p>
    <w:p w14:paraId="0B6E1F71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4–7 秒  </w:t>
      </w:r>
      <w:r>
        <w:rPr>
          <w:rFonts w:ascii="Noto Sans CJK SC" w:hAnsi="Noto Sans CJK SC" w:eastAsia="Noto Sans CJK SC"/>
          <w:color w:val="2D2D2D"/>
          <w:sz w:val="19"/>
        </w:rPr>
        <w:t>她对着镜头自然地微微点了一下头，又缓缓抬起。就在点头的瞬间，她唇上那原本极淡的笑意更明显了一些，两颊随之微微隆起，但嘴唇始终轻轻闭合，不露牙齿。这个温和的点头与浅笑，像是一句无声的邀请。点头及抬头时，她的眼神依旧注视着镜头，神情从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2D760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DCEEAE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00168B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421AD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55161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86B400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AFB93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038AA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电影级面部特写，固定镜头，一镜到底</w:t>
            </w:r>
          </w:p>
        </w:tc>
      </w:tr>
      <w:tr w14:paraId="37417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09178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5B9770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40FF8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古代年轻女子</w:t>
            </w:r>
          </w:p>
        </w:tc>
      </w:tr>
      <w:tr w14:paraId="01380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5A0EE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0F0F8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C56BD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夜，仅有悬挂灯笼摇曳的暖黄柔光</w:t>
            </w:r>
          </w:p>
        </w:tc>
      </w:tr>
      <w:tr w14:paraId="5A409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8D860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环境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3B8522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背景细节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D04D96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庭院之中，花枝在背景柔焦</w:t>
            </w:r>
          </w:p>
        </w:tc>
      </w:tr>
      <w:tr w14:paraId="6F1DF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62B7B6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服装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23844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款式/颜色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0BF91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素色轻薄古装</w:t>
            </w:r>
          </w:p>
        </w:tc>
      </w:tr>
      <w:tr w14:paraId="42660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E6503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发型饰品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08989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发型/发饰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67863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长发微挽，步摇轻颤，薄施粉黛</w:t>
            </w:r>
          </w:p>
        </w:tc>
      </w:tr>
      <w:tr w14:paraId="6EB9E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6A9B7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道具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5978A0">
            <w:pPr>
              <w:spacing w:after="0" w:line="259" w:lineRule="auto"/>
            </w:pP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58AA2DA">
            <w:pPr>
              <w:spacing w:after="0" w:line="259" w:lineRule="auto"/>
            </w:pPr>
          </w:p>
        </w:tc>
      </w:tr>
      <w:tr w14:paraId="3B269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9280FE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道具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3A630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手从画面一侧揭开幕帘/纱帘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7359B0">
            <w:pPr>
              <w:spacing w:after="0" w:line="259" w:lineRule="auto"/>
            </w:pPr>
          </w:p>
        </w:tc>
      </w:tr>
      <w:tr w14:paraId="2A8AB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FA2F5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0BE9FD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A2141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 秒：侧头低垂 → 被揭开面纱 → 转脸看向镜头 → 展露暖心微笑</w:t>
            </w:r>
          </w:p>
        </w:tc>
      </w:tr>
      <w:tr w14:paraId="17F9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52622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0-2s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478CBD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静默期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6E104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原微侧低头，在柔焦暗影里若隐若现；一只手揭开纱帘，似被惊动转头</w:t>
            </w:r>
          </w:p>
        </w:tc>
      </w:tr>
      <w:tr w14:paraId="43CED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9C2DE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2-4s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CFE489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绽放期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5BF3A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脸完全转向镜头，嘴角扬起恰到好处的弧度，眼神温柔专注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50ADB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A98985D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[镜头][固定]镜头，[柔焦背景]，[单光源暖色调]。一位[年龄][气质]的[性别]，[安静/被惊动]状态。在[夜晚/昏暗环境]中，[唯一光源如灯笼/烛光]。身着[素色/轻柔服装]，[发饰/妆容]。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[总时长]秒内展现[静默/未知] → [被揭开/转向] → [暖心微笑]：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[0~Xs](静默期)：人物背对/侧对镜头，[低头发呆等]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[Xs~Ys](转向期)：被[触发动作]吸引，缓缓转头面向镜头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[Ys~Zs](微笑期)：目光锁定镜头后，嘴角扬起，眉眼温柔含笑收尾[微笑定格的温柔凝视]。</w:t>
            </w:r>
          </w:p>
        </w:tc>
      </w:tr>
      <w:tr w14:paraId="34961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58F2729B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揭帘/转头的苏醒瞬 ｜ 间 ｜ 被惊动-&gt;注意 ｜ 一只手揭开纱帘，人 ｜ 物像从梦中醒来般缓 ｜ 缓转头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目光锁定+嘴角上扬 ｜ 暖心绽放 ｜ 目光找到镜头后，嘴 ｜ 角扬起恰到好处的弧 ｜ 度，暖到眼底</w:t>
            </w:r>
          </w:p>
        </w:tc>
      </w:tr>
      <w:tr w14:paraId="662C9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66ABBA98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暖心微笑型=暗 → 亮(揭帘/转头)+目光锁定+嘴角慢扬，关键在慢--转头的慢、扬起嘴角的慢。所有暖意来自眼神的温度和嘴角弧度的同步节奏。</w:t>
            </w:r>
          </w:p>
        </w:tc>
      </w:tr>
    </w:tbl>
    <w:p w14:paraId="173FB84D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514204FC">
      <w:pPr>
        <w:pStyle w:val="5"/>
        <w:keepNext/>
      </w:pPr>
      <w:r>
        <w:t>暗爽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D052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ED31DC2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适合“不能让别人发现自己开心”的情绪；道具遮挡是天然的表演装置。</w:t>
            </w:r>
          </w:p>
        </w:tc>
      </w:tr>
    </w:tbl>
    <w:p w14:paraId="56DB0720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电影级超近面部特写，古代宴会，女主看到仇人出丑。</w:t>
      </w:r>
    </w:p>
    <w:p w14:paraId="0CF24555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0–1.5 秒  </w:t>
      </w:r>
      <w:r>
        <w:rPr>
          <w:rFonts w:ascii="Noto Sans CJK SC" w:hAnsi="Noto Sans CJK SC" w:eastAsia="Noto Sans CJK SC"/>
          <w:color w:val="2D2D2D"/>
          <w:sz w:val="19"/>
        </w:rPr>
        <w:t>她垂下眼，端起茶杯轻抿，掩住嘴角的笑意。</w:t>
      </w:r>
    </w:p>
    <w:p w14:paraId="606C3E8B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1.5–3 秒  </w:t>
      </w:r>
      <w:r>
        <w:rPr>
          <w:rFonts w:ascii="Noto Sans CJK SC" w:hAnsi="Noto Sans CJK SC" w:eastAsia="Noto Sans CJK SC"/>
          <w:color w:val="2D2D2D"/>
          <w:sz w:val="19"/>
        </w:rPr>
        <w:t>茶杯后的眼眸弯起，眼底闪过一丝狡黠的光。</w:t>
      </w:r>
    </w:p>
    <w:p w14:paraId="6114AF18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3–4.5 秒  </w:t>
      </w:r>
      <w:r>
        <w:rPr>
          <w:rFonts w:ascii="Noto Sans CJK SC" w:hAnsi="Noto Sans CJK SC" w:eastAsia="Noto Sans CJK SC"/>
          <w:color w:val="2D2D2D"/>
          <w:sz w:val="19"/>
        </w:rPr>
        <w:t>她放下茶杯，表情已恢复如常，唯独眼尾还残留着压不住的愉悦。</w:t>
      </w:r>
    </w:p>
    <w:p w14:paraId="34005BDC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4.5–5.5 秒  </w:t>
      </w:r>
      <w:r>
        <w:rPr>
          <w:rFonts w:ascii="Noto Sans CJK SC" w:hAnsi="Noto Sans CJK SC" w:eastAsia="Noto Sans CJK SC"/>
          <w:color w:val="2D2D2D"/>
          <w:sz w:val="19"/>
        </w:rPr>
        <w:t>她轻轻侧首，与身旁侍女交换一个心照不宣的眼神。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42664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EA2F7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B92504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FF6526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037D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A56FE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2423D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B547F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17C83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C1960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41CBA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F9D9A1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古代女子，人前听到好消息</w:t>
            </w:r>
          </w:p>
        </w:tc>
      </w:tr>
      <w:tr w14:paraId="0C74E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4CE27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32A30E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FE76B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室内暖光</w:t>
            </w:r>
          </w:p>
        </w:tc>
      </w:tr>
      <w:tr w14:paraId="594EE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AC3E8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FFDDC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88126B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5.5 秒：垂眼喝茶 → 眼中闪光 → 压住笑意 → 恢复常态 → 偷瞄</w:t>
            </w:r>
          </w:p>
        </w:tc>
      </w:tr>
      <w:tr w14:paraId="217A6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ED15A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CA31B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掩饰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E36BE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垂眼，茶杯遮嘴角</w:t>
            </w:r>
          </w:p>
        </w:tc>
      </w:tr>
      <w:tr w14:paraId="0E23E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79163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1.5-3s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F3F9D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暗爽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F64BD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眼底闪过一道光</w:t>
            </w:r>
          </w:p>
        </w:tc>
      </w:tr>
      <w:tr w14:paraId="6968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12AAC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3-4.5s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0E23F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压笑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DC0B3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恢复如常</w:t>
            </w:r>
          </w:p>
        </w:tc>
      </w:tr>
      <w:tr w14:paraId="01DB5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DE571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4.5-5.5s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0647B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偷瞄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01772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一抹冷笑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D9B3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66C8611C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[镜头][固定]镜头。[性别]在人前假装不在意。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[总时长]秒：道具遮脸 → 眼底闪光 → 恢复如常 → 偷瞄。暗爽的精髓：不能让任何人发现你在爽。</w:t>
            </w:r>
          </w:p>
        </w:tc>
      </w:tr>
      <w:tr w14:paraId="40C2F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1857623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垂眼+道具遮脸 ｜ 掩饰 ｜ 只靠眉眼演戏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眼底闪光 ｜ 泄露 ｜ 杯子放低时闪过一道光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恢复如常+偷瞄 ｜ 收尾 ｜ 最后一个眼神暴露真相</w:t>
            </w:r>
          </w:p>
        </w:tc>
      </w:tr>
      <w:tr w14:paraId="11118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66DA9B8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暗爽型=道具遮脸 → 眼底闪光 → 恢复如常 → 偷瞄。所有情绪在道具遮挡和移除之间完成。偷瞄那一秒是送给观众的小秘密。</w:t>
            </w:r>
          </w:p>
        </w:tc>
      </w:tr>
    </w:tbl>
    <w:p w14:paraId="0BEDE27C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244F6E7F">
      <w:pPr>
        <w:pStyle w:val="5"/>
        <w:keepNext/>
      </w:pPr>
      <w:r>
        <w:t>得意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5A114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5ACA586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适合掌握主动权、证据或胜局的场景；不是狂喜，而是确认之后的从容。</w:t>
            </w:r>
          </w:p>
        </w:tc>
      </w:tr>
    </w:tbl>
    <w:p w14:paraId="74F88881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电影级超近面部特写，现代职场，女主手握关键证据，看向对手。</w:t>
      </w:r>
    </w:p>
    <w:p w14:paraId="026F74E1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 秒  </w:t>
      </w:r>
      <w:r>
        <w:rPr>
          <w:rFonts w:ascii="Noto Sans CJK SC" w:hAnsi="Noto Sans CJK SC" w:eastAsia="Noto Sans CJK SC"/>
          <w:color w:val="2D2D2D"/>
          <w:sz w:val="19"/>
        </w:rPr>
        <w:t>她轻轻挑起一边眉梢，嘴角向一侧上扬，眼神里带着“终于等到了”的光。</w:t>
      </w:r>
    </w:p>
    <w:p w14:paraId="685BD87F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1–3 秒  </w:t>
      </w:r>
      <w:r>
        <w:rPr>
          <w:rFonts w:ascii="Noto Sans CJK SC" w:hAnsi="Noto Sans CJK SC" w:eastAsia="Noto Sans CJK SC"/>
          <w:color w:val="2D2D2D"/>
          <w:sz w:val="19"/>
        </w:rPr>
        <w:t>她将证据缓缓举起，目光从下往上扫过对手，唇角的弧度越发明亮。</w:t>
      </w:r>
    </w:p>
    <w:p w14:paraId="1D928D15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3–5 秒  </w:t>
      </w:r>
      <w:r>
        <w:rPr>
          <w:rFonts w:ascii="Noto Sans CJK SC" w:hAnsi="Noto Sans CJK SC" w:eastAsia="Noto Sans CJK SC"/>
          <w:color w:val="2D2D2D"/>
          <w:sz w:val="19"/>
        </w:rPr>
        <w:t>眼底的得意不加掩饰，却不张扬，是一种胜券在握的从容。</w:t>
      </w:r>
    </w:p>
    <w:p w14:paraId="6F4C8C40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5–6 秒  </w:t>
      </w:r>
      <w:r>
        <w:rPr>
          <w:rFonts w:ascii="Noto Sans CJK SC" w:hAnsi="Noto Sans CJK SC" w:eastAsia="Noto Sans CJK SC"/>
          <w:color w:val="2D2D2D"/>
          <w:sz w:val="19"/>
        </w:rPr>
        <w:t>她微微歪头，笑意温柔却锋利，仿佛在说“该你了”。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0FE85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109905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B8469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1CF14C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52B0A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6CDEB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C80053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7C4709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7DF1F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BFDF43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31187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CE0E8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现代职场女</w:t>
            </w:r>
          </w:p>
        </w:tc>
      </w:tr>
      <w:tr w14:paraId="0BDDA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88E791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B4B8A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699DEB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办公室冷白光</w:t>
            </w:r>
          </w:p>
        </w:tc>
      </w:tr>
      <w:tr w14:paraId="17E0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705A7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3C317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ABFC1B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6 秒：挑眉 → 扫视 → 笑意漫上 → 笃定 → 低头笑</w:t>
            </w:r>
          </w:p>
        </w:tc>
      </w:tr>
      <w:tr w14:paraId="556F7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5BB92C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63BB1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警觉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3E389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眉头一蹙，眼底锐光</w:t>
            </w:r>
          </w:p>
        </w:tc>
      </w:tr>
      <w:tr w14:paraId="1369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B5282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1-3s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708CB2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确认得意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4D39E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笑意从眼底层层漫上</w:t>
            </w:r>
          </w:p>
        </w:tc>
      </w:tr>
      <w:tr w14:paraId="5EC95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677CA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3-5s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014C9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笃定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55AA7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胜券在握的从容</w:t>
            </w:r>
          </w:p>
        </w:tc>
      </w:tr>
      <w:tr w14:paraId="15FB4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DBAF0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5-6s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952BA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收尾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4D5CA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低头笑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067A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DD343F1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眉头一蹙+锐光 ｜ 察觉线索 ｜ 眼底终于等到的光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扫视+笑意漫上 ｜ 确认-&gt;得意 ｜ 笑意像涨潮一样漫上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笃定收尾 ｜ 胜券在握 ｜ 从容不迫</w:t>
            </w:r>
          </w:p>
        </w:tc>
      </w:tr>
      <w:tr w14:paraId="15FDA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C2285EE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职场得意型=挑眉察觉 → 扫视证据 → 笑意漫上 → 笃定收尾。靠眼神从怀疑到笃定的渐变。</w:t>
            </w:r>
          </w:p>
        </w:tc>
      </w:tr>
    </w:tbl>
    <w:p w14:paraId="111D854D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33DAA695">
      <w:pPr>
        <w:pStyle w:val="4"/>
        <w:keepNext/>
      </w:pPr>
      <w:r>
        <w:t>冷意、愤怒与权力感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061F0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1F5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41805EB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本类规律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这类表演最有张力的地方通常不是“更凶”，而是“更克制”：嘴角可以在笑，眼底却持续降温；动作越慢，压迫感往往越强。</w:t>
            </w:r>
          </w:p>
        </w:tc>
      </w:tr>
    </w:tbl>
    <w:p w14:paraId="68475C2E">
      <w:pPr>
        <w:pStyle w:val="5"/>
        <w:keepNext/>
      </w:pPr>
      <w:r>
        <w:t>克制的愤怒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8A8E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A902DFE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适合怒火很高但角色不能失态的场景；压低眼睑、收紧下颌比瞪眼更有力量。</w:t>
            </w:r>
          </w:p>
        </w:tc>
      </w:tr>
    </w:tbl>
    <w:p w14:paraId="40308922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一位古代年轻女子，固定镜头（心上人视角），雪夜长街，一位女子身披白色狐裘，长发散落，几缕发丝纠缠在裘领与脸颊之间。她以逼人的目光盯住镜头，眼眶泛红，泪水蓄满却始终噙住不落——全程没有任何一滴泪滑下。全段无台词，无任何手部动作，所有情绪交付于眼神与微表情。她的眼睛绝不夸张地圆睁，而是用略沉的上眼睑和收缩的瞳孔传递重量，愤怒更多压在眼底，而不是撑在眼眶里。前6 秒几乎静止，第7 秒后退转身，第8 秒离去。</w:t>
      </w:r>
    </w:p>
    <w:p w14:paraId="783D0B0B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0–1.5 秒  </w:t>
      </w:r>
      <w:r>
        <w:rPr>
          <w:rFonts w:ascii="Noto Sans CJK SC" w:hAnsi="Noto Sans CJK SC" w:eastAsia="Noto Sans CJK SC"/>
          <w:color w:val="2D2D2D"/>
          <w:sz w:val="19"/>
        </w:rPr>
        <w:t>她瞳孔骤然收缩，目光像被焊在镜头上，眼眶并未撑大，下眼睑却已开始止不住地轻颤。眼底的怒火与震惊绞成一股灼烫的锐利，上眼睑微微下压，聚拢出克制而危险的力量。下颌紧绷出凌厉的线条，喉头微不可察地滚动——那是硬生生咽下质问的本能。风拂乱额前碎发，她纹丝不动，瞳仁里没有一滴泪，但泪光已在眼波深处凝聚，仿佛一场不肯降落的雨。</w:t>
      </w:r>
    </w:p>
    <w:p w14:paraId="365E5B53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 –3 秒  </w:t>
      </w:r>
      <w:r>
        <w:rPr>
          <w:rFonts w:ascii="Noto Sans CJK SC" w:hAnsi="Noto Sans CJK SC" w:eastAsia="Noto Sans CJK SC"/>
          <w:color w:val="2D2D2D"/>
          <w:sz w:val="19"/>
        </w:rPr>
        <w:t>愤怒开始咬破克制。眼眶愈红，一股风吹来，发丝拂过眼前，她没有拂开，目光仍从那层凌乱的缝隙间穿出，紧抓镜头不放。因为拒绝瞪眼，她的怒意反而更向内收束，变成一种更尖锐、更冷的东西，在微垂的眼睑下烧。</w:t>
      </w:r>
    </w:p>
    <w:p w14:paraId="1FCD79B6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 –4.5 秒  </w:t>
      </w:r>
      <w:r>
        <w:rPr>
          <w:rFonts w:ascii="Noto Sans CJK SC" w:hAnsi="Noto Sans CJK SC" w:eastAsia="Noto Sans CJK SC"/>
          <w:color w:val="2D2D2D"/>
          <w:sz w:val="19"/>
        </w:rPr>
        <w:t>愤怒的峰值无声滑落。呼吸由急促渐渐放缓，胸口起伏趋于平缓，仿佛被某种更冷的情绪浇淋。眼中翻涌的怒火慢慢沉下去，眼部的肌肉也随之松懈，眼睛恢复到更自然的形状，并不圆睁。取而代之的是一种痛彻后的空明与自嘲，泪光仍在眼眶里充盈，晃动着却不肯坠落。</w:t>
      </w:r>
    </w:p>
    <w:p w14:paraId="6A96600F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4.5 –6 秒  </w:t>
      </w:r>
      <w:r>
        <w:rPr>
          <w:rFonts w:ascii="Noto Sans CJK SC" w:hAnsi="Noto Sans CJK SC" w:eastAsia="Noto Sans CJK SC"/>
          <w:color w:val="2D2D2D"/>
          <w:sz w:val="19"/>
        </w:rPr>
        <w:t>空明凝成坚定的冰冷。她不再紧绷，眼眶已完全放松，没有瞪视的痕迹。瞳孔重新聚焦，锋利而平静，笔直地望进镜头，像对自己无声点头：够了。泪水困在眼眶里，折出细碎的光，始终没有滑下一滴，成为她最后一道倔强的防线。</w:t>
      </w:r>
    </w:p>
    <w:p w14:paraId="145D0158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6 –7 秒  </w:t>
      </w:r>
      <w:r>
        <w:rPr>
          <w:rFonts w:ascii="Noto Sans CJK SC" w:hAnsi="Noto Sans CJK SC" w:eastAsia="Noto Sans CJK SC"/>
          <w:color w:val="2D2D2D"/>
          <w:sz w:val="19"/>
        </w:rPr>
        <w:t>她向后缓缓退了一步，视线自始至终未离开镜头，仿佛要把这张脸烙进遗忘的深处。风再次扬起她的发，纷纷覆在眼前，她任由发丝模糊视线，却不让双眼用力张开去对抗——眼型依旧克制，只有泪光在乱发之后坚硬地亮着，不曾泻落。后退的脚步缓慢而坚决，下巴微抬，带着不折的自尊。</w:t>
      </w:r>
    </w:p>
    <w:p w14:paraId="4E98D91F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7 –8 秒  </w:t>
      </w:r>
      <w:r>
        <w:rPr>
          <w:rFonts w:ascii="Noto Sans CJK SC" w:hAnsi="Noto Sans CJK SC" w:eastAsia="Noto Sans CJK SC"/>
          <w:color w:val="2D2D2D"/>
          <w:sz w:val="19"/>
        </w:rPr>
        <w:t>她猛地转身离开，将脸与眼中紧噙的泪光一并藏入夜色。自始至终，没有一滴泪溢出。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27F4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08FB9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DBBB3F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3C568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44DF0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54F1A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11098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38D163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电影级面部特写，固定机位，仰视角度</w:t>
            </w:r>
          </w:p>
        </w:tc>
      </w:tr>
      <w:tr w14:paraId="2A26C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8A6110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7F29A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82BF54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古代年轻女子，面目苍白</w:t>
            </w:r>
          </w:p>
        </w:tc>
      </w:tr>
      <w:tr w14:paraId="4E693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5A11D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F2AC8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C390D6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雪夜冷光，极寒色调，面部半明半暗</w:t>
            </w:r>
          </w:p>
        </w:tc>
      </w:tr>
      <w:tr w14:paraId="26D5F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C09D9C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环境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51CBD1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背景细节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CA7BF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雪夜荒林，远处枯枝，飞雪穿过光柱</w:t>
            </w:r>
          </w:p>
        </w:tc>
      </w:tr>
      <w:tr w14:paraId="3452A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5AA7AB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服装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14858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款式/颜色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A7983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古装深色袍服</w:t>
            </w:r>
          </w:p>
        </w:tc>
      </w:tr>
      <w:tr w14:paraId="7F151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9DC4E9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发型饰品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ED3CB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发型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DE02C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发丝散乱，雪粒沾在发间</w:t>
            </w:r>
          </w:p>
        </w:tc>
      </w:tr>
      <w:tr w14:paraId="272FC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04CE5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123C4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9E8784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8 秒：瞳孔放大 → 咬唇压抑 → 怒意挣扎 → 手掩面 → 转身</w:t>
            </w:r>
          </w:p>
        </w:tc>
      </w:tr>
      <w:tr w14:paraId="7B92F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88A19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1E2AA8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瞳孔地震期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51AD9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瞳孔骤然放大，眼眶肌肉瞬间收紧，眼底怒意像困兽</w:t>
            </w:r>
          </w:p>
        </w:tc>
      </w:tr>
      <w:tr w14:paraId="7F460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EF95F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1.5-3s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5C971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咬唇压抑期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560E1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下唇紧咬泛白，头微低，怒意从眼底渗出</w:t>
            </w:r>
          </w:p>
        </w:tc>
      </w:tr>
      <w:tr w14:paraId="77E7C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FE56A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3-4.5s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F5EBA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怒意决堤期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F8E422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眼眶红到极致，眉间肌肉抽搐，呼吸急促可见白雾</w:t>
            </w:r>
          </w:p>
        </w:tc>
      </w:tr>
      <w:tr w14:paraId="6F161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6BA6F1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4.5-6s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B41CF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爆发期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CF53A3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双手猛然掩面，肩膀剧烈抖动，全身发抖</w:t>
            </w:r>
          </w:p>
        </w:tc>
      </w:tr>
      <w:tr w14:paraId="5B59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FEED1D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6-8s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56012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强行收住期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E52FF1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手缓缓放下，眼已通红但无一滴泪，转身没入雪夜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51881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F9E05DB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[镜头][仰视/平视][固定]镜头，一位[年龄][性别]，面色[苍白/铁青]，在[冷峻光线]的[寒冷/压抑环境]中。身着[深色厚重服装]，[发丝散乱/被风吹]。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[总时长]秒内展现[突受刺激] → [咬唇克制] → [怒意翻涌] → [爆发] → [强行收住]：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[0~Xs](瞳孔地震)：瞳孔骤然放大，眼眶肌肉瞬间收紧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[Xs~Ys](咬唇克制)：下唇紧咬泛白，头微低，怒意从眼底渗出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[Ys~Zs](怒意翻涌)：眉间肌肉抽搐，呼吸急促，眼眶红到极致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[Zs~Ws](爆发)：双手掩面/握拳，身体发抖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- [Ws~Ts](强行收住)：手放下，眼中无泪但通红，转身/低头收尾[强压之后无泪的通红眼眶+背影]。</w:t>
            </w:r>
          </w:p>
        </w:tc>
      </w:tr>
      <w:tr w14:paraId="285DA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5F1CF5AE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瞳孔骤然放大 ｜ 突受刺激 ｜ 瞳孔像被针刺一样猛 ｜ 然放大，眼眶肌肉瞬 ｜ 间收紧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咬唇-&gt;下唇泛白 ｜ 强力克制 ｜ 下唇被咬到失去血 ｜ 色，像在咬碎脱口的 ｜ 话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眉间肌肉抽搐 ｜ 怒意翻涌 ｜ 眉毛之间肌肉不受控 ｜ 制地跳动/抽动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4. 双手掩面/发抖 ｜ 爆发释放 ｜ 双手猛然抬起掩面/ ｜ 成拳，肩膀剧烈抖动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5. 无泪通红眼眶 ｜ 克制到底 ｜ 眼眶红到像要滴血， ｜ 但没有任何一滴泪落 ｜ 下</w:t>
            </w:r>
          </w:p>
        </w:tc>
      </w:tr>
      <w:tr w14:paraId="105B4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1D82B5A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压抑愤怒型=瞳孔暴缩 → 咬唇泛白 → 眉间抽搐 → 掩面发抖 → 无泪通红的克制。关键：愤怒不走泪，走肌肉--咬唇的力度、眉心的抽动、肩膀的振幅，决定愤怒的可信度。</w:t>
            </w:r>
          </w:p>
        </w:tc>
      </w:tr>
    </w:tbl>
    <w:p w14:paraId="7032B36B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181BEA7F">
      <w:pPr>
        <w:pStyle w:val="5"/>
        <w:keepNext/>
      </w:pPr>
      <w:r>
        <w:t>冷笑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4C32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617DF4C8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适合把痛苦转化为讥诮甚至失控大笑的极端反应；真正的崩溃点是笑声突然断裂。</w:t>
            </w:r>
          </w:p>
        </w:tc>
      </w:tr>
    </w:tbl>
    <w:p w14:paraId="35301DFA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电影级超近面部特写，固定镜头。女子端坐，华贵命妇礼服，珠翠满髻。夕阳冷光穿过窗棂。她一动不动，眼神空洞地凝视前方虚空，如一尊冰凉的人偶。表演全部凝聚于眼神与微表情，无任何台词。</w:t>
      </w:r>
    </w:p>
    <w:p w14:paraId="29F4BB2A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 –1.5 秒  </w:t>
      </w:r>
      <w:r>
        <w:rPr>
          <w:rFonts w:ascii="Noto Sans CJK SC" w:hAnsi="Noto Sans CJK SC" w:eastAsia="Noto Sans CJK SC"/>
          <w:color w:val="2D2D2D"/>
          <w:sz w:val="19"/>
        </w:rPr>
        <w:t>她散焦的瞳孔缓缓聚拢，像从极深的渊底浮起一丝知觉。下眼睑极细微地一跳，空洞的冰面从内部裂开一道细纹——那不是被外界惊扰，而是某种深埋的痛楚自行翻涌上来，让眼底浮出一丝幽冷的讥诮。</w:t>
      </w:r>
    </w:p>
    <w:p w14:paraId="45E3E7C1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 –2.5 秒  </w:t>
      </w:r>
      <w:r>
        <w:rPr>
          <w:rFonts w:ascii="Noto Sans CJK SC" w:hAnsi="Noto Sans CJK SC" w:eastAsia="Noto Sans CJK SC"/>
          <w:color w:val="2D2D2D"/>
          <w:sz w:val="19"/>
        </w:rPr>
        <w:t>嘴角开始极慢地向左侧牵起，扯出一个精致而标准的冷笑。唇形完美，却毫无温度。那笑意一丝也未曾渗入眼底，反而让目光变得更利、更寒。她像在用这抹冷笑，审视着眼前的一切，审视着自己——审视这身华服与所有经历过的荒谬的事。</w:t>
      </w:r>
    </w:p>
    <w:p w14:paraId="30E11602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2.5 –4 秒  </w:t>
      </w:r>
      <w:r>
        <w:rPr>
          <w:rFonts w:ascii="Noto Sans CJK SC" w:hAnsi="Noto Sans CJK SC" w:eastAsia="Noto Sans CJK SC"/>
          <w:color w:val="2D2D2D"/>
          <w:sz w:val="19"/>
        </w:rPr>
        <w:t>她的冷笑弧度开始不受控地加深、扩大。嘴角夸张地向两边咧开，形成一个无声的狂笑。接着开始大笑，她的面部肌肉出现细碎的痉挛，鼻翼急促翕张。眼眶中有眼泪却并没有滑落。这狂笑是自戕，是把十年来咽下的每一口血，都用嘴角的弧度呕出来。</w:t>
      </w:r>
    </w:p>
    <w:p w14:paraId="34311F02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 –6 秒  </w:t>
      </w:r>
      <w:r>
        <w:rPr>
          <w:rFonts w:ascii="Noto Sans CJK SC" w:hAnsi="Noto Sans CJK SC" w:eastAsia="Noto Sans CJK SC"/>
          <w:color w:val="2D2D2D"/>
          <w:sz w:val="19"/>
        </w:rPr>
        <w:t>狂笑在顶峰猝然断裂。双唇开始剧烈颤抖，她猛地咬紧下唇，将所有声音死死锁进喉咙，喉头滚动，咽下一声无声的哽咽。眼神骤然失焦，投向更远的虚空，所有的光芒彻底熄灭。脸上每一丝肌肉都松懈下来，只余一个僵硬扭曲的笑意残影，凝固在嘴角——比嚎哭更惨烈，比死亡更寂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065A4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B12120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39737C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81BE5A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133B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238936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6B6C7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CACF47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电影级面部特写，固定镜头</w:t>
            </w:r>
          </w:p>
        </w:tc>
      </w:tr>
      <w:tr w14:paraId="4DCD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A5B05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6753A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ABF0C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女子，回忆屈辱</w:t>
            </w:r>
          </w:p>
        </w:tc>
      </w:tr>
      <w:tr w14:paraId="0325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7DF9D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CB38F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5FA9E7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夕阳光，暖中有冷</w:t>
            </w:r>
          </w:p>
        </w:tc>
      </w:tr>
      <w:tr w14:paraId="2821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B9C0D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95ECD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5AEFB5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6 秒：散焦 → 嘴角扯笑 → 病态嗤笑 → 狂笑失控 → 崩溃</w:t>
            </w:r>
          </w:p>
        </w:tc>
      </w:tr>
      <w:tr w14:paraId="5EBF9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D86C5A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F3AFAC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散焦沉思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F87D6F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瞳孔涣散，嘴角微抽搐</w:t>
            </w:r>
          </w:p>
        </w:tc>
      </w:tr>
      <w:tr w14:paraId="656CB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622540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1.5-2.5s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481FE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嗤笑浮现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5E6294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病态嗤笑，不达眼底</w:t>
            </w:r>
          </w:p>
        </w:tc>
      </w:tr>
      <w:tr w14:paraId="35195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EE198C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2.5-4s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3664AE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狂笑失控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27B93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面部肌肉扭曲，病态大笑</w:t>
            </w:r>
          </w:p>
        </w:tc>
      </w:tr>
      <w:tr w14:paraId="0E74A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60F755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4-6s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6D0D6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笑声断裂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E02532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笑声突然断裂，嘴唇颤抖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6BC94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6BD9455A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[镜头][固定]镜头。[性别]，在[冷暖交织光线]中。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[总时长]秒：瞳孔涣散 → 嘴角抽搐 → 病态嗤笑 → 狂笑失控 → 笑声断裂。核心：用笑代替哭。笑声断裂的那一帧才是真正的崩溃。</w:t>
            </w:r>
          </w:p>
        </w:tc>
      </w:tr>
      <w:tr w14:paraId="570B8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CEB8214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瞳孔涣散+嘴角抽搐 ｜ 回忆痛苦 ｜ 瞳孔失焦如看走马灯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病态嗤笑 ｜ 自我嘲讽 ｜ 冷到不达眼底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狂笑-&gt;断裂 ｜ 崩溃 ｜ 从大笑到突然断裂</w:t>
            </w:r>
          </w:p>
        </w:tc>
      </w:tr>
      <w:tr w14:paraId="26018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5C251C3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嗤笑型=瞳孔涣散 → 病态嗤笑 → 狂笑失控 → 笑声断裂。用笑代替哭的极端形式。</w:t>
            </w:r>
          </w:p>
        </w:tc>
      </w:tr>
    </w:tbl>
    <w:p w14:paraId="27C778D4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1C40C6AF">
      <w:pPr>
        <w:pStyle w:val="5"/>
        <w:keepNext/>
      </w:pPr>
      <w:r>
        <w:t>复仇冷意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FDC1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242539B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适合人物已经掌握局势的“软刀子”场景；语气可以温柔，眼神必须无温。</w:t>
            </w:r>
          </w:p>
        </w:tc>
      </w:tr>
    </w:tbl>
    <w:p w14:paraId="5550B77D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电影级超近面部特写，古代大殿，重生女主面对昔日仇人。</w:t>
      </w:r>
    </w:p>
    <w:p w14:paraId="5F196A34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0–1.5 秒  </w:t>
      </w:r>
      <w:r>
        <w:rPr>
          <w:rFonts w:ascii="Noto Sans CJK SC" w:hAnsi="Noto Sans CJK SC" w:eastAsia="Noto Sans CJK SC"/>
          <w:color w:val="2D2D2D"/>
          <w:sz w:val="19"/>
        </w:rPr>
        <w:t>她缓缓抬眸，眼神平静无波，仿佛在看一个死人。</w:t>
      </w:r>
    </w:p>
    <w:p w14:paraId="2D70A108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1.5–3 秒  </w:t>
      </w:r>
      <w:r>
        <w:rPr>
          <w:rFonts w:ascii="Noto Sans CJK SC" w:hAnsi="Noto Sans CJK SC" w:eastAsia="Noto Sans CJK SC"/>
          <w:color w:val="2D2D2D"/>
          <w:sz w:val="19"/>
        </w:rPr>
        <w:t>嘴角极轻地向上扯了一下，不是笑，是刀锋出鞘的弧度。</w:t>
      </w:r>
    </w:p>
    <w:p w14:paraId="11A3A353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3–5 秒  </w:t>
      </w:r>
      <w:r>
        <w:rPr>
          <w:rFonts w:ascii="Noto Sans CJK SC" w:hAnsi="Noto Sans CJK SC" w:eastAsia="Noto Sans CJK SC"/>
          <w:color w:val="2D2D2D"/>
          <w:sz w:val="19"/>
        </w:rPr>
        <w:t>她一字一句开口，声音轻却清晰，眼底寒意渐浓。</w:t>
      </w:r>
    </w:p>
    <w:p w14:paraId="6C971925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5–7 秒  </w:t>
      </w:r>
      <w:r>
        <w:rPr>
          <w:rFonts w:ascii="Noto Sans CJK SC" w:hAnsi="Noto Sans CJK SC" w:eastAsia="Noto Sans CJK SC"/>
          <w:color w:val="2D2D2D"/>
          <w:sz w:val="19"/>
        </w:rPr>
        <w:t>她微微倾身，目光如钉，嘴角的弧度不变，却让人不寒而栗。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54EBB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44C362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7F22D4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4810D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413F7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CD702E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373AA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19875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5B222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C55A0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F73580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E1A43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古代女子，面对情敌</w:t>
            </w:r>
          </w:p>
        </w:tc>
      </w:tr>
      <w:tr w14:paraId="70CEE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8FEB1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FCC359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AD2D3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7 秒：抬眉 → 皮笑肉不笑 → 开口 → 笑不变眼如刀</w:t>
            </w:r>
          </w:p>
        </w:tc>
      </w:tr>
      <w:tr w14:paraId="63430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CED14D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3B1B75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审视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70210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缓缓抬眉，看笑话</w:t>
            </w:r>
          </w:p>
        </w:tc>
      </w:tr>
      <w:tr w14:paraId="1C8BD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BD355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1.5-3s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0D14E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阴阳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9AE70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嘴角翘起，眼底无温</w:t>
            </w:r>
          </w:p>
        </w:tc>
      </w:tr>
      <w:tr w14:paraId="6DF5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ADEAC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3-5s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AE862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开口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0201DA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语调温柔，字字是刀</w:t>
            </w:r>
          </w:p>
        </w:tc>
      </w:tr>
      <w:tr w14:paraId="549D9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2883A0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5-7s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FCFC6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收尾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CDFDE4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笑不变，眼如刀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B0B7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B2998FB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缓缓抬眉 ｜ 审视 ｜ 极慢速度抬起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皮笑肉不笑 ｜ 阴阳启动 ｜ 嘴角得体，眼底无温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笑不变眼如刀 ｜ 软刀子 ｜ 笑意维持，眼神杀人</w:t>
            </w:r>
          </w:p>
        </w:tc>
      </w:tr>
    </w:tbl>
    <w:p w14:paraId="13254973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0623D6B8">
      <w:pPr>
        <w:pStyle w:val="5"/>
        <w:keepNext/>
      </w:pPr>
      <w:r>
        <w:t>嫉妒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167DB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048DB9C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适合公开场合必须维持体面的嫉妒；越想保持笑容，细小的冻结和手部动作越能泄露真相。</w:t>
            </w:r>
          </w:p>
        </w:tc>
      </w:tr>
    </w:tbl>
    <w:p w14:paraId="6EACF184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电影级超近面部特写，固定镜头。古代贵女端坐高位，目睹心上人与旁人亲近。</w:t>
      </w:r>
    </w:p>
    <w:p w14:paraId="683020B1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0–1.5 秒  </w:t>
      </w:r>
      <w:r>
        <w:rPr>
          <w:rFonts w:ascii="Noto Sans CJK SC" w:hAnsi="Noto Sans CJK SC" w:eastAsia="Noto Sans CJK SC"/>
          <w:color w:val="2D2D2D"/>
          <w:sz w:val="19"/>
        </w:rPr>
        <w:t>她原本含笑的眼眸微微一凝，笑意僵在嘴角，瞳孔不易察觉地收缩。</w:t>
      </w:r>
    </w:p>
    <w:p w14:paraId="3F3A1946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1.5–3 秒  </w:t>
      </w:r>
      <w:r>
        <w:rPr>
          <w:rFonts w:ascii="Noto Sans CJK SC" w:hAnsi="Noto Sans CJK SC" w:eastAsia="Noto Sans CJK SC"/>
          <w:color w:val="2D2D2D"/>
          <w:sz w:val="19"/>
        </w:rPr>
        <w:t>视线从二人身上移开一瞬，又强迫自己转回去，眼尾微微下垂，唇角仍维持着得体的弧度。</w:t>
      </w:r>
    </w:p>
    <w:p w14:paraId="42F49D52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3–5 秒  </w:t>
      </w:r>
      <w:r>
        <w:rPr>
          <w:rFonts w:ascii="Noto Sans CJK SC" w:hAnsi="Noto Sans CJK SC" w:eastAsia="Noto Sans CJK SC"/>
          <w:color w:val="2D2D2D"/>
          <w:sz w:val="19"/>
        </w:rPr>
        <w:t>笑容渐渐淡了，她垂下眼睫，手指无意识地攥紧袖口，指节泛白。</w:t>
      </w:r>
    </w:p>
    <w:p w14:paraId="1D768D13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5–6 秒  </w:t>
      </w:r>
      <w:r>
        <w:rPr>
          <w:rFonts w:ascii="Noto Sans CJK SC" w:hAnsi="Noto Sans CJK SC" w:eastAsia="Noto Sans CJK SC"/>
          <w:color w:val="2D2D2D"/>
          <w:sz w:val="19"/>
        </w:rPr>
        <w:t>再抬眼时，眼底已是一片幽冷的酸涩，嘴角的笑却更深了，像淬了蜜的刀。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4161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911D9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258F6D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AE03BB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6C6FB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7A754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DAEFC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DCD1D6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7532B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8E492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73B706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49CA8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古代女帝/上位者</w:t>
            </w:r>
          </w:p>
        </w:tc>
      </w:tr>
      <w:tr w14:paraId="405D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03422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EE46B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577D2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冷峻测光</w:t>
            </w:r>
          </w:p>
        </w:tc>
      </w:tr>
      <w:tr w14:paraId="3DD75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B2B92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8BE931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6ADFA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6 秒：微笑 → 笑意僵住 → 冷酷 → 转身 → 用冷笑封住痛苦</w:t>
            </w:r>
          </w:p>
        </w:tc>
      </w:tr>
      <w:tr w14:paraId="4DE3F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37F0D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6D61F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僵住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25687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微笑冻结在脸上</w:t>
            </w:r>
          </w:p>
        </w:tc>
      </w:tr>
      <w:tr w14:paraId="33014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771E32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1.5-3s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6A3F0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冷酷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4580B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嘴角从笑变直线</w:t>
            </w:r>
          </w:p>
        </w:tc>
      </w:tr>
      <w:tr w14:paraId="2886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FC459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3-5s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A54C67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转身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25BEB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喉咙滚动</w:t>
            </w:r>
          </w:p>
        </w:tc>
      </w:tr>
      <w:tr w14:paraId="1992C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61DFA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5-6s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6CB09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封口冷笑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3B7E9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冰冷弧度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660A0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52C9D17E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笑意冻结 ｜ 转折 ｜ 微笑瞬间僵在脸上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嘴角从笑到抿直 ｜ 冷酷 ｜ 弧度缓慢变成直线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喉咙滚动 ｜ 吞咽痛苦 ｜ 咽下该说的话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4. 封口冷笑 ｜ 体面 ｜ 比哭更让人心碎的笑</w:t>
            </w:r>
          </w:p>
        </w:tc>
      </w:tr>
    </w:tbl>
    <w:p w14:paraId="2D2F55C4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6D5C769D">
      <w:pPr>
        <w:pStyle w:val="5"/>
        <w:keepNext/>
      </w:pPr>
      <w:r>
        <w:t>厌恶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6E93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74157D6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适合职场或社交场合的克制嫌弃；不需要攻击动作，只用回避和眼神降温。</w:t>
            </w:r>
          </w:p>
        </w:tc>
      </w:tr>
    </w:tbl>
    <w:p w14:paraId="3A485867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电影级超近面部特写，现代办公室，女主面对油腻上司。</w:t>
      </w:r>
    </w:p>
    <w:p w14:paraId="7A28F9BA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 秒  </w:t>
      </w:r>
      <w:r>
        <w:rPr>
          <w:rFonts w:ascii="Noto Sans CJK SC" w:hAnsi="Noto Sans CJK SC" w:eastAsia="Noto Sans CJK SC"/>
          <w:color w:val="2D2D2D"/>
          <w:sz w:val="19"/>
        </w:rPr>
        <w:t>她眼底闪过一丝不耐，嘴角仍维持着职业微笑。</w:t>
      </w:r>
    </w:p>
    <w:p w14:paraId="5C20F781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1–2.5 秒  </w:t>
      </w:r>
      <w:r>
        <w:rPr>
          <w:rFonts w:ascii="Noto Sans CJK SC" w:hAnsi="Noto Sans CJK SC" w:eastAsia="Noto Sans CJK SC"/>
          <w:color w:val="2D2D2D"/>
          <w:sz w:val="19"/>
        </w:rPr>
        <w:t>对方靠近时，她微微侧头避开，眉头几不可察地皱了一下。</w:t>
      </w:r>
    </w:p>
    <w:p w14:paraId="1084055A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2.5–4 秒  </w:t>
      </w:r>
      <w:r>
        <w:rPr>
          <w:rFonts w:ascii="Noto Sans CJK SC" w:hAnsi="Noto Sans CJK SC" w:eastAsia="Noto Sans CJK SC"/>
          <w:color w:val="2D2D2D"/>
          <w:sz w:val="19"/>
        </w:rPr>
        <w:t>她垂下眼睫，笑意淡了，唇角抿成一条平直的线。</w:t>
      </w:r>
    </w:p>
    <w:p w14:paraId="720185BD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4–5.5 秒  </w:t>
      </w:r>
      <w:r>
        <w:rPr>
          <w:rFonts w:ascii="Noto Sans CJK SC" w:hAnsi="Noto Sans CJK SC" w:eastAsia="Noto Sans CJK SC"/>
          <w:color w:val="2D2D2D"/>
          <w:sz w:val="19"/>
        </w:rPr>
        <w:t>再抬眼时，目光冷淡而疏离，像在看一个无关紧要的物件。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32F5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764D6C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077AE0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A6DC9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10FA6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6D1F7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CE13D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ADA66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179E2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2AE369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DD53E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5DFFE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现代职场女，面对讨厌的人</w:t>
            </w:r>
          </w:p>
        </w:tc>
      </w:tr>
      <w:tr w14:paraId="6CBF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FA5DF8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92C70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0C0D9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办公室冷白光</w:t>
            </w:r>
          </w:p>
        </w:tc>
      </w:tr>
      <w:tr w14:paraId="3BE00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0A1883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A515B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A9486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5.5 秒：职业微笑 → 避开对视 → 嘴角下拉 → 眼神冷淡</w:t>
            </w:r>
          </w:p>
        </w:tc>
      </w:tr>
      <w:tr w14:paraId="0C25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DB69E7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E2DE3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伪装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F3E34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眼底闪过嫌弃但维持微笑</w:t>
            </w:r>
          </w:p>
        </w:tc>
      </w:tr>
      <w:tr w14:paraId="5878A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D6BAA9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1-2.5s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35562F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避开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DB5D8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偏头避开对视，眉头微皱</w:t>
            </w:r>
          </w:p>
        </w:tc>
      </w:tr>
      <w:tr w14:paraId="4854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AD33DB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2.5-4s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E79D67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瓦解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2736D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笑意淡去，嘴角下拉</w:t>
            </w:r>
          </w:p>
        </w:tc>
      </w:tr>
      <w:tr w14:paraId="00640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93A522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4-5.5s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C9E5E7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冷淡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3BC3F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抬眸冷淡疏离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B0AF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8E2373D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微笑+眼底闪过嫌弃 ｜ 伪装 ｜ 嘴角在笑，眼底藏不住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偏头避开对视 ｜ 不想看 ｜ 最诚实的身体语言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冷淡抬眸 ｜ 划清界限 ｜ 像在看空气里的灰尘</w:t>
            </w:r>
          </w:p>
        </w:tc>
      </w:tr>
      <w:tr w14:paraId="39610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56C625C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嫌弃型=微笑道具 → 偏头避对视 → 嘴角下拉 → 冷淡抬眸。不动粗不骂人不崩溃，只用眼神和嘴角的微妙位移。</w:t>
            </w:r>
          </w:p>
        </w:tc>
      </w:tr>
    </w:tbl>
    <w:p w14:paraId="624B7238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5910EB35">
      <w:pPr>
        <w:pStyle w:val="5"/>
        <w:keepNext/>
      </w:pPr>
      <w:r>
        <w:t>奸佞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1A728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052B067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适合“谄媚假面逐步剥落”的反派；笑容瓦解的过程比最终凶狠更重要。</w:t>
            </w:r>
          </w:p>
        </w:tc>
      </w:tr>
    </w:tbl>
    <w:p w14:paraId="1FCFCD15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一位中年男子，固定镜头，幽暗的烛火从侧下方映照，在颧骨和眼窝处投下深重的阴影。他身着古代深色官袍，头戴乌纱帽，领口微敞。场景是一间肃穆的室内，隐约可见背后的屏风和案几。所有表演集中在眼神、嘴角与面部的微细肌肉上，无台词，讲述一位奸臣从极尽谄媚到暗生毒计、最终显露阴狠本性的心理转变。</w:t>
      </w:r>
    </w:p>
    <w:p w14:paraId="282F73E7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 –2 秒  </w:t>
      </w:r>
      <w:r>
        <w:rPr>
          <w:rFonts w:ascii="Noto Sans CJK SC" w:hAnsi="Noto Sans CJK SC" w:eastAsia="Noto Sans CJK SC"/>
          <w:color w:val="2D2D2D"/>
          <w:sz w:val="19"/>
        </w:rPr>
        <w:t>他侧身对着镜头，身体微微前倾弓起，双手抱拳作揖，姿态低到尘埃里。眼神向上斜挑，眼尾挤出深深的笑纹，嘴角高高扬起，整张脸堆满讨好的笑容——那是面对权贵时的卑躬屈膝，谄媚得几乎要溢出画面。</w:t>
      </w:r>
    </w:p>
    <w:p w14:paraId="598E6C46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 –2.5 秒  </w:t>
      </w:r>
      <w:r>
        <w:rPr>
          <w:rFonts w:ascii="Noto Sans CJK SC" w:hAnsi="Noto Sans CJK SC" w:eastAsia="Noto Sans CJK SC"/>
          <w:color w:val="2D2D2D"/>
          <w:sz w:val="19"/>
        </w:rPr>
        <w:t>他直起身，缓缓转向镜头。此时脸上还保持着刚才的笑脸，但笑意已经变得僵硬，像是在等待什么回应。</w:t>
      </w:r>
    </w:p>
    <w:p w14:paraId="19F59461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2.5 –4 秒  </w:t>
      </w:r>
      <w:r>
        <w:rPr>
          <w:rFonts w:ascii="Noto Sans CJK SC" w:hAnsi="Noto Sans CJK SC" w:eastAsia="Noto Sans CJK SC"/>
          <w:color w:val="2D2D2D"/>
          <w:sz w:val="19"/>
        </w:rPr>
        <w:t>笑意开始一丝丝地从脸上褪去。上扬的嘴角慢慢拉平，眼角的笑纹舒展开来，眼神从虚浮的讨好逐渐凝实、下沉。他的目光聚焦在镜头（即观众）上，带着一种审视与盘算——仿佛在掂量对方的利用价值。</w:t>
      </w:r>
    </w:p>
    <w:p w14:paraId="134117D6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 –6 秒  </w:t>
      </w:r>
      <w:r>
        <w:rPr>
          <w:rFonts w:ascii="Noto Sans CJK SC" w:hAnsi="Noto Sans CJK SC" w:eastAsia="Noto Sans CJK SC"/>
          <w:color w:val="2D2D2D"/>
          <w:sz w:val="19"/>
        </w:rPr>
        <w:t>眼神骤然变得凌厉。瞳孔微微收缩，眉头轻压，眉尾挑起一个不易察觉的弧度。嘴角不再平坦，而是向一侧缓慢地、极细微地勾起——那不是笑，而是一种阴冷的、了然的弧度。他的鼻翼轻轻翕动，整张脸如同面具剥离，露出底下冷硬的骨骼。</w:t>
      </w:r>
    </w:p>
    <w:p w14:paraId="5B40DC3E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6 –8 秒  </w:t>
      </w:r>
      <w:r>
        <w:rPr>
          <w:rFonts w:ascii="Noto Sans CJK SC" w:hAnsi="Noto Sans CJK SC" w:eastAsia="Noto Sans CJK SC"/>
          <w:color w:val="2D2D2D"/>
          <w:sz w:val="19"/>
        </w:rPr>
        <w:t>阴毒与狠戾彻底浮出。双眼如鹰隼般半眯，眼白在烛光下泛着冷光，目光像刀子一样直刺过来。双唇紧抿，嘴角微微下沉，面颊的肌肉绷紧，下颌轻轻咬合。额头的青筋隐隐跳动，一种可怕的决心凝固在他的眼底——他已经想好了下一个要除去的人。整个表情在最后一秒完全定格，令人不寒而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20144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6F86A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4E9BA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A6B7C9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6CE72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4D3C3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D1FA0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0713F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电影级面部特写，固定镜头</w:t>
            </w:r>
          </w:p>
        </w:tc>
      </w:tr>
      <w:tr w14:paraId="0B10F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8E3C2E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D47CE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1ADB45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古代男子，臣子</w:t>
            </w:r>
          </w:p>
        </w:tc>
      </w:tr>
      <w:tr w14:paraId="6D2C9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A2AAA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0980E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CA5179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暗室烛光，火光映红</w:t>
            </w:r>
          </w:p>
        </w:tc>
      </w:tr>
      <w:tr w14:paraId="75DC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099FE5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574FA1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62B4B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6 秒：弯腰谄媚笑 → 抬头等回应 → 笑意僵硬 → 冷淡弧度</w:t>
            </w:r>
          </w:p>
        </w:tc>
      </w:tr>
      <w:tr w14:paraId="204A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1DBEBC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0-2s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71318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谄媚期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ECC28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满脸堆笑，讨好</w:t>
            </w:r>
          </w:p>
        </w:tc>
      </w:tr>
      <w:tr w14:paraId="5FC54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E125C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2-2.5s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A79C6D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僵硬期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C152EB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笑意还挂着但已僵硬</w:t>
            </w:r>
          </w:p>
        </w:tc>
      </w:tr>
      <w:tr w14:paraId="5EF62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C8082B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2.5-4s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1F1583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瓦解期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E701E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笑意一丝丝从脸上抽走</w:t>
            </w:r>
          </w:p>
        </w:tc>
      </w:tr>
      <w:tr w14:paraId="1D664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8728F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4-6s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860DA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冷淡期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6211B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一抹冷淡的了然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3EA1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5952859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[镜头][固定]镜头，[火光等动态光源]。[年龄][身份]的[性别]。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[总时长]秒：谄媚笑 → 笑意僵硬 → 瓦解 → 冷淡了然。核心是笑的瓦解速度，越慢越有戏剧性。</w:t>
            </w:r>
          </w:p>
        </w:tc>
      </w:tr>
      <w:tr w14:paraId="5F08D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E737635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谄媚堆笑 ｜ 讨好 ｜ 满脸堆笑，塑料感强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笑意僵硬 ｜ 不安 ｜ 嘴角弧度开始下滑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瓦解-&gt;冷淡弧度 ｜ 露本色 ｜ 笑容像退潮一样抽走</w:t>
            </w:r>
          </w:p>
        </w:tc>
      </w:tr>
      <w:tr w14:paraId="1C195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5BD692E5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得意/谄媚反转型=堆笑 → 僵住 → 瓦解 → 冷淡了然。笑的瓦解过程越慢越有戏剧性。</w:t>
            </w:r>
          </w:p>
        </w:tc>
      </w:tr>
    </w:tbl>
    <w:p w14:paraId="0F5CD9B6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68FB624F">
      <w:pPr>
        <w:pStyle w:val="5"/>
        <w:keepNext/>
      </w:pPr>
      <w:r>
        <w:t>冷静（阴狠面具剥落）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18ED5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D485022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适合温柔表象瞬间失去温度的权贵/反派角色；关键是嘴角与眼底出现反差。</w:t>
            </w:r>
          </w:p>
        </w:tc>
      </w:tr>
    </w:tbl>
    <w:p w14:paraId="4E371A2E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一位年轻男子，固定镜头。雪夜，天地间大雪无声坠落，远处隐约的飞檐与枯枝覆满素白。清冷幽蓝的雪光从四面八方弥漫而来，勾勒出他肩头黑色皮草披风上细微的落雪与暗沉的绒毛纹理。玉冠一丝不苟，通身是百年世家浸润出来的温雅气度，而那一袭深黑的披风，又为这份温雅压上了一层厚重的、不动声色的权势感。起初，他直视镜头，目光缱绻而专注，像在看此生最珍视的人，眼中漾着不加防备的宠溺，嘴角含着一缕极浅的、暖融融的笑意——仿佛这漫天风雪与他毫无关系。</w:t>
      </w:r>
    </w:p>
    <w:p w14:paraId="0D9C7657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 –2 秒  </w:t>
      </w:r>
      <w:r>
        <w:rPr>
          <w:rFonts w:ascii="Noto Sans CJK SC" w:hAnsi="Noto Sans CJK SC" w:eastAsia="Noto Sans CJK SC"/>
          <w:color w:val="2D2D2D"/>
          <w:sz w:val="19"/>
        </w:rPr>
        <w:t>那双原本盛着柔光的眼睛忽然轻轻一凝。笑意并未立刻消失，但眼底深处有什么东西被悄然抽走了，瞳孔极其细微地收缩了一下，目光从方才的绵软缓缓聚拢、沉凝，仿佛终于等到了某个早已预料却又不想面对的瞬间。他依然在笑，可笑意已经浮在表面，像落在他黑色披风肩头顷刻便碎的雪花。</w:t>
      </w:r>
    </w:p>
    <w:p w14:paraId="3609FB45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 –3.5 秒  </w:t>
      </w:r>
      <w:r>
        <w:rPr>
          <w:rFonts w:ascii="Noto Sans CJK SC" w:hAnsi="Noto Sans CJK SC" w:eastAsia="Noto Sans CJK SC"/>
          <w:color w:val="2D2D2D"/>
          <w:sz w:val="19"/>
        </w:rPr>
        <w:t>宠溺彻底冷却。他的眼神向下微微一沉，再抬起时，眸中已无半点温度，只剩一片精光内敛的审视。嘴角那缕笑意缓慢地、一点点地抹平，仿佛从未存在过。这一瞬，所有温润如玉的伪装都在眼底剥落，取而代之的是一种极端冷静的“凝实”——他已经不再需要扮演那个满眼柔情的人了。</w:t>
      </w:r>
    </w:p>
    <w:p w14:paraId="5C2F899F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3.5 –5.5 秒  </w:t>
      </w:r>
      <w:r>
        <w:rPr>
          <w:rFonts w:ascii="Noto Sans CJK SC" w:hAnsi="Noto Sans CJK SC" w:eastAsia="Noto Sans CJK SC"/>
          <w:color w:val="2D2D2D"/>
          <w:sz w:val="19"/>
        </w:rPr>
        <w:t>那张清隽的脸上，忽然极慢极慢地勾起一个新的笑容。嘴角仅挑起一侧，弧度阴冷而刻毒，笑意像淬了毒的刀刃，缓缓在唇边绽开。他的眼睑微微眯起，眼神在同一刹那彻底“下沉”，然后骤然翻涌出赤裸裸的阴毒与狠戾。瞳孔幽深如渊，眼白处泛起极淡的血色，目光像毒蛇终于亮出了尖牙，牢牢锁住镜头，一眨不眨。雪光将他半边脸衬得愈发苍白，黑色皮草披风在风雪中微微拂动，无须言语，满眼都写着一句残忍的潜台词——好吧，既然你都知道了，那我，不装了。</w:t>
      </w:r>
    </w:p>
    <w:p w14:paraId="2DE1E521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5.5 –6 秒  </w:t>
      </w:r>
      <w:r>
        <w:rPr>
          <w:rFonts w:ascii="Noto Sans CJK SC" w:hAnsi="Noto Sans CJK SC" w:eastAsia="Noto Sans CJK SC"/>
          <w:color w:val="2D2D2D"/>
          <w:sz w:val="19"/>
        </w:rPr>
        <w:t>画面定格在这张全然陌生的脸上。先前的宠溺、温柔、克制，仿佛一场被撕得粉碎的假面。他微微抬了抬下巴，眼底残存的一丝玩味与轻蔑被无限放大，整个人从骨子里透出一股高门子弟独有的、高高在上的阴狠，黑色披风衬得他如同一只雪夜中终于亮出獠牙的凶兽，与漫天无声的飞雪一起，渗入骨髓的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15945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99F19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9CBAB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F7ABD4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5271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13127C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E044F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0D186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电影级面部特写，固定镜头</w:t>
            </w:r>
          </w:p>
        </w:tc>
      </w:tr>
      <w:tr w14:paraId="1457D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93DB6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99387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A232D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古代男子，权贵</w:t>
            </w:r>
          </w:p>
        </w:tc>
      </w:tr>
      <w:tr w14:paraId="1D64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92DEDB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02F370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D2E785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雪夜雪光，冷白+暗蓝</w:t>
            </w:r>
          </w:p>
        </w:tc>
      </w:tr>
      <w:tr w14:paraId="2049F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1CB87D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环境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DFED6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背景细节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9C0E9A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雪夜宅邸</w:t>
            </w:r>
          </w:p>
        </w:tc>
      </w:tr>
      <w:tr w14:paraId="1999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6B183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服装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43108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款式/颜色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AD4B06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黑色皮裘大衣</w:t>
            </w:r>
          </w:p>
        </w:tc>
      </w:tr>
      <w:tr w14:paraId="0406B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8B2CE8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117CBA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829FEB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3.5 秒：微笑注视 → 察觉什么 → 笑意冻结 → 冷静警觉</w:t>
            </w:r>
          </w:p>
        </w:tc>
      </w:tr>
      <w:tr w14:paraId="2C94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45EC5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0-2s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247EA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微笑期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52EFE8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眼神温和带笑，松弛</w:t>
            </w:r>
          </w:p>
        </w:tc>
      </w:tr>
      <w:tr w14:paraId="6E260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E9A3B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2-3.5s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5E4A03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警觉期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E6AE98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笑意未消但眼底温度骤降，瞳孔微缩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6088F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66D697E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微笑中的眼底降温 ｜ 松弛-&gt;警觉 ｜ 笑意没变，眼底温度 ｜ 却像关了开关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瞳孔微缩 ｜ 察觉危险 ｜ 瞳孔一瞬间缩小，是 ｜ 起点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笑意变面具 ｜ 伪装维持 ｜ 微笑保持在脸上像一 ｜ 张面具</w:t>
            </w:r>
          </w:p>
        </w:tc>
      </w:tr>
      <w:tr w14:paraId="55121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0D4CC56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冷静警觉型=微笑 → 瞳孔微缩 → 眼底降温 → 笑意变面具。一张脸上两种情绪：嘴角在笑，眼睛在冷。</w:t>
            </w:r>
          </w:p>
        </w:tc>
      </w:tr>
    </w:tbl>
    <w:p w14:paraId="70FCC6B5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400F1A77">
      <w:pPr>
        <w:pStyle w:val="5"/>
        <w:keepNext/>
      </w:pPr>
      <w:r>
        <w:t>男性 · 隐忍怒意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5A041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98CB900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适合现代职场或权力冲突；手指、下颌和吞咽先泄露怒火，语言反而保持冷静。</w:t>
            </w:r>
          </w:p>
        </w:tc>
      </w:tr>
    </w:tbl>
    <w:p w14:paraId="5FD511E6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电影级超近面部特写，现代办公室，男主得知项目被抢。</w:t>
      </w:r>
    </w:p>
    <w:p w14:paraId="340C58B7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 秒  </w:t>
      </w:r>
      <w:r>
        <w:rPr>
          <w:rFonts w:ascii="Noto Sans CJK SC" w:hAnsi="Noto Sans CJK SC" w:eastAsia="Noto Sans CJK SC"/>
          <w:color w:val="2D2D2D"/>
          <w:sz w:val="19"/>
        </w:rPr>
        <w:t>他捏紧手中文件，指节泛白，脸上看不出表情。</w:t>
      </w:r>
    </w:p>
    <w:p w14:paraId="3932960A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1–3 秒  </w:t>
      </w:r>
      <w:r>
        <w:rPr>
          <w:rFonts w:ascii="Noto Sans CJK SC" w:hAnsi="Noto Sans CJK SC" w:eastAsia="Noto Sans CJK SC"/>
          <w:color w:val="2D2D2D"/>
          <w:sz w:val="19"/>
        </w:rPr>
        <w:t>下颌线条绷紧，喉结上下滚动，眼神下沉。</w:t>
      </w:r>
    </w:p>
    <w:p w14:paraId="1A625664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3–5 秒  </w:t>
      </w:r>
      <w:r>
        <w:rPr>
          <w:rFonts w:ascii="Noto Sans CJK SC" w:hAnsi="Noto Sans CJK SC" w:eastAsia="Noto Sans CJK SC"/>
          <w:color w:val="2D2D2D"/>
          <w:sz w:val="19"/>
        </w:rPr>
        <w:t>嘴角极轻微地抽动了一下，不是笑，是怒到极致的克制。</w:t>
      </w:r>
    </w:p>
    <w:p w14:paraId="66FA2FF5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5–7 秒  </w:t>
      </w:r>
      <w:r>
        <w:rPr>
          <w:rFonts w:ascii="Noto Sans CJK SC" w:hAnsi="Noto Sans CJK SC" w:eastAsia="Noto Sans CJK SC"/>
          <w:color w:val="2D2D2D"/>
          <w:sz w:val="19"/>
        </w:rPr>
        <w:t>他缓缓抬眼，目光如刀，声音低却清晰：“很好。”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7B67E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EFA91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7FE25D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52C9C9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105BE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D4B042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61846C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41590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7A864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D67610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26EDB6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F79BE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现代职场，被当面挑衅</w:t>
            </w:r>
          </w:p>
        </w:tc>
      </w:tr>
      <w:tr w14:paraId="79EFD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91408A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E7555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7F542E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办公室冷白光</w:t>
            </w:r>
          </w:p>
        </w:tc>
      </w:tr>
      <w:tr w14:paraId="4EB8D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328E3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058F9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2D83F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7 秒：微怔 → 指关节泛白 → 下巴收紧 → 冷笑 → 抬眸如刀</w:t>
            </w:r>
          </w:p>
        </w:tc>
      </w:tr>
      <w:tr w14:paraId="5E7F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E0A85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70424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微怔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525EF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瞳孔微放大，指关节泛白</w:t>
            </w:r>
          </w:p>
        </w:tc>
      </w:tr>
      <w:tr w14:paraId="6BB9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DE7D4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1-3s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0E007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压制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82027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下巴收紧，喉咙吞咽</w:t>
            </w:r>
          </w:p>
        </w:tc>
      </w:tr>
      <w:tr w14:paraId="3FE0B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D93835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3-5s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50326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冷笑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F14DA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嘴角肌肉抽动</w:t>
            </w:r>
          </w:p>
        </w:tc>
      </w:tr>
      <w:tr w14:paraId="4A441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223877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5-7s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12421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封口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E27E6F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抬眸如刀，声音冷静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0EFC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F7DB9E9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指关节泛白 ｜ 身体先于大脑 ｜ 最诚实的愤怒信号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下巴收紧+吞咽 ｜ 压制 ｜ 把话硬吞回去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冷笑+抬眸如刀 ｜ 冰封怒火 ｜ 笑得越冷，怒越深</w:t>
            </w:r>
          </w:p>
        </w:tc>
      </w:tr>
      <w:tr w14:paraId="68036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3EA18B3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轻蔑压抑怒火=微怔 → 指关节泛白 → 下巴收紧 → 冷笑封口。用冷笑把怒火压成一把薄薄的刀。</w:t>
            </w:r>
          </w:p>
        </w:tc>
      </w:tr>
    </w:tbl>
    <w:p w14:paraId="0EE16733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0D3C4578">
      <w:pPr>
        <w:pStyle w:val="5"/>
        <w:keepNext/>
      </w:pPr>
      <w:r>
        <w:t>男性 · 得逞的邪笑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04CE8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E1FEEB2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适合阴谋成功后的掌控感；笑意可以加深，但眼底始终要冷。</w:t>
            </w:r>
          </w:p>
        </w:tc>
      </w:tr>
    </w:tbl>
    <w:p w14:paraId="707DE880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电影级超近面部特写，昏暗书房，反派男主布下陷阱后。</w:t>
      </w:r>
    </w:p>
    <w:p w14:paraId="78B4E225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 秒  </w:t>
      </w:r>
      <w:r>
        <w:rPr>
          <w:rFonts w:ascii="Noto Sans CJK SC" w:hAnsi="Noto Sans CJK SC" w:eastAsia="Noto Sans CJK SC"/>
          <w:color w:val="2D2D2D"/>
          <w:sz w:val="19"/>
        </w:rPr>
        <w:t>他垂眸转笔，唇角微微上扬。</w:t>
      </w:r>
    </w:p>
    <w:p w14:paraId="404C2641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1–3 秒  </w:t>
      </w:r>
      <w:r>
        <w:rPr>
          <w:rFonts w:ascii="Noto Sans CJK SC" w:hAnsi="Noto Sans CJK SC" w:eastAsia="Noto Sans CJK SC"/>
          <w:color w:val="2D2D2D"/>
          <w:sz w:val="19"/>
        </w:rPr>
        <w:t>抬眼看向镜头，笑意加深，眼神却冷得像冰。</w:t>
      </w:r>
    </w:p>
    <w:p w14:paraId="0447B7D3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3–5 秒  </w:t>
      </w:r>
      <w:r>
        <w:rPr>
          <w:rFonts w:ascii="Noto Sans CJK SC" w:hAnsi="Noto Sans CJK SC" w:eastAsia="Noto Sans CJK SC"/>
          <w:color w:val="2D2D2D"/>
          <w:sz w:val="19"/>
        </w:rPr>
        <w:t>舌尖轻抵上颚，似在品味猎物的绝望。</w:t>
      </w:r>
    </w:p>
    <w:p w14:paraId="46836726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5–6 秒  </w:t>
      </w:r>
      <w:r>
        <w:rPr>
          <w:rFonts w:ascii="Noto Sans CJK SC" w:hAnsi="Noto Sans CJK SC" w:eastAsia="Noto Sans CJK SC"/>
          <w:color w:val="2D2D2D"/>
          <w:sz w:val="19"/>
        </w:rPr>
        <w:t>他将酒杯举到唇边，轻声道：“游戏开始了。”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61DFD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9491D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A08AFD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E8BA9C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52698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83CBA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01E18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EE5D22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4C1EB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51E86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1115FD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813EA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暗室，阴谋得逞者</w:t>
            </w:r>
          </w:p>
        </w:tc>
      </w:tr>
      <w:tr w14:paraId="29E63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5240FC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035A4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D09CAC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暗室烛光</w:t>
            </w:r>
          </w:p>
        </w:tc>
      </w:tr>
      <w:tr w14:paraId="1CCC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8876B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4E276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FD27A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6 秒：转笔 → 抬眼看向镜头 → 嘴角慢勾 → 回味 → 宣布游戏开始</w:t>
            </w:r>
          </w:p>
        </w:tc>
      </w:tr>
      <w:tr w14:paraId="3517C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7BA78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CA5E6C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酝酿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5DF84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漫不经心转笔，嘴角微扬</w:t>
            </w:r>
          </w:p>
        </w:tc>
      </w:tr>
      <w:tr w14:paraId="3E798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B0558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1-3s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C5FFC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邪笑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1130A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抬眸，笑意加深但眼底冰冷</w:t>
            </w:r>
          </w:p>
        </w:tc>
      </w:tr>
      <w:tr w14:paraId="50E3A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8CA7CB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3-5s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232D94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回味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28C35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往后靠，品尝胜利滋味</w:t>
            </w:r>
          </w:p>
        </w:tc>
      </w:tr>
      <w:tr w14:paraId="3BA44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8D141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5-6s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9F3113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宣布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368D4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笔尖轻敲桌面：游戏开始了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CCFC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47AB7C7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转笔+嘴角微扬 ｜ 蓄势 ｜ 漫不经心的危险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抬眸邪笑 ｜ 摊牌 ｜ 笑意加深但眼底冰冷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回味+宣布 ｜ 掌控 ｜ 像在品尝一道美味的阴谋</w:t>
            </w:r>
          </w:p>
        </w:tc>
      </w:tr>
      <w:tr w14:paraId="2B203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608A4C2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得逞邪笑=转笔 → 抬眸邪笑 → 回味 → 宣布。邪笑的核心是眼底的算计比嘴角的笑意更诚实。</w:t>
            </w:r>
          </w:p>
        </w:tc>
      </w:tr>
    </w:tbl>
    <w:p w14:paraId="74B3324A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1C4260CD">
      <w:pPr>
        <w:pStyle w:val="4"/>
        <w:keepNext/>
      </w:pPr>
      <w:r>
        <w:t>冲击、恐惧与决绝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1A48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1F5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05A6030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本类规律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冲击类情绪常呈现“瞬间反应快、消化过程慢”的结构：先由瞳孔和呼吸暴露，再扩散到手、肩、身体姿态，最后形成接受、逃避或决断。</w:t>
            </w:r>
          </w:p>
        </w:tc>
      </w:tr>
    </w:tbl>
    <w:p w14:paraId="71D15F5B">
      <w:pPr>
        <w:pStyle w:val="5"/>
        <w:keepNext/>
      </w:pPr>
      <w:r>
        <w:t>恐惧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B87E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9AE69A4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适合被威胁、无路可退的递进式恐惧；从瞳孔与呼吸开始，最终收缩到全身。</w:t>
            </w:r>
          </w:p>
        </w:tc>
      </w:tr>
    </w:tbl>
    <w:p w14:paraId="63308604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电影级超近面部特写，昏暗房间，女主被威胁。</w:t>
      </w:r>
    </w:p>
    <w:p w14:paraId="5225E3CD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0–1 秒  </w:t>
      </w:r>
      <w:r>
        <w:rPr>
          <w:rFonts w:ascii="Noto Sans CJK SC" w:hAnsi="Noto Sans CJK SC" w:eastAsia="Noto Sans CJK SC"/>
          <w:color w:val="2D2D2D"/>
          <w:sz w:val="19"/>
        </w:rPr>
        <w:t>她猛地睁大眼，瞳孔因恐惧而放大，呼吸急促。</w:t>
      </w:r>
    </w:p>
    <w:p w14:paraId="27008C53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1–2.5 秒  </w:t>
      </w:r>
      <w:r>
        <w:rPr>
          <w:rFonts w:ascii="Noto Sans CJK SC" w:hAnsi="Noto Sans CJK SC" w:eastAsia="Noto Sans CJK SC"/>
          <w:color w:val="2D2D2D"/>
          <w:sz w:val="19"/>
        </w:rPr>
        <w:t>她下意识后退，后背抵住墙壁，眼神慌乱地扫视四周。</w:t>
      </w:r>
    </w:p>
    <w:p w14:paraId="3F759796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2.5–4 秒  </w:t>
      </w:r>
      <w:r>
        <w:rPr>
          <w:rFonts w:ascii="Noto Sans CJK SC" w:hAnsi="Noto Sans CJK SC" w:eastAsia="Noto Sans CJK SC"/>
          <w:color w:val="2D2D2D"/>
          <w:sz w:val="19"/>
        </w:rPr>
        <w:t>下唇开始发抖，她咬住嘴唇试图克制，眼眶泛起水光。</w:t>
      </w:r>
    </w:p>
    <w:p w14:paraId="512807AE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4–6 秒  </w:t>
      </w:r>
      <w:r>
        <w:rPr>
          <w:rFonts w:ascii="Noto Sans CJK SC" w:hAnsi="Noto Sans CJK SC" w:eastAsia="Noto Sans CJK SC"/>
          <w:color w:val="2D2D2D"/>
          <w:sz w:val="19"/>
        </w:rPr>
        <w:t>她缓缓蹲下，双手抱膝，眼泪无声滑落，整个人缩成一团。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44DD2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9F83E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5C1F3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C39C6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093D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AA5EF2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33E8FE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E1EAF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778EE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8204DF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C68576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0C88B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暗室被威胁</w:t>
            </w:r>
          </w:p>
        </w:tc>
      </w:tr>
      <w:tr w14:paraId="2C97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2BC10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00086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1E546C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极暗</w:t>
            </w:r>
          </w:p>
        </w:tc>
      </w:tr>
      <w:tr w14:paraId="7686D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8874C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138BC2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C50E3C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6 秒：瞳孔放大 → 后退贴墙 → 扫视 → 咬唇 → 蜷缩</w:t>
            </w:r>
          </w:p>
        </w:tc>
      </w:tr>
      <w:tr w14:paraId="353F7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714F0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CD8157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惊吓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9AF45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瞳孔放大，呼吸骤停</w:t>
            </w:r>
          </w:p>
        </w:tc>
      </w:tr>
      <w:tr w14:paraId="2C890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D8EFB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1-2.5s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A48A4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后撤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3B48D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撞墙，扫视逃路</w:t>
            </w:r>
          </w:p>
        </w:tc>
      </w:tr>
      <w:tr w14:paraId="43306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1114B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2.5-4s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0A0D0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压制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3C198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咬唇颤抖，眼眶水光</w:t>
            </w:r>
          </w:p>
        </w:tc>
      </w:tr>
      <w:tr w14:paraId="7B3D3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60696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4-6s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0DC15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蜷缩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3CD92D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抱膝，发抖呜咽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14540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E54EDF6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[镜头][固定]镜头，[极暗]。[受威胁场景]。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[总时长]秒：惊恐睁眼 → 后退撞墙 → 扫视 → 咬唇颤抖 → 蜷缩。恐惧递进：瞳孔 → 呼吸 → 肌肉 → 全身。</w:t>
            </w:r>
          </w:p>
        </w:tc>
      </w:tr>
      <w:tr w14:paraId="7E510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6B9C6B9F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瞳孔放大+呼吸骤停 ｜ 惊吓 ｜ 瞬间放大到极限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后退撞墙+扫视 ｜ 寻逃路 ｜ 无路可退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咬唇+蜷缩 ｜ 彻底恐惧 ｜ 把自己缩到最小</w:t>
            </w:r>
          </w:p>
        </w:tc>
      </w:tr>
      <w:tr w14:paraId="05D2F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CB2757F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恐惧型=瞳孔放大 → 呼吸骤停 → 后退撞墙 → 扫视 → 咬唇 → 蜷缩。从内到外一层层被吞噬。</w:t>
            </w:r>
          </w:p>
        </w:tc>
      </w:tr>
    </w:tbl>
    <w:p w14:paraId="028D41E5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16FC91DE">
      <w:pPr>
        <w:pStyle w:val="5"/>
        <w:keepNext/>
      </w:pPr>
      <w:r>
        <w:t>震惊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C31A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6A7DC82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适合突发证据或噩耗；震惊本身只需一瞬，真正可看的部分是后续几秒的消化。</w:t>
            </w:r>
          </w:p>
        </w:tc>
      </w:tr>
    </w:tbl>
    <w:p w14:paraId="401544A6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电影级超近面部特写，现代公寓，女主突然发现背叛证据。</w:t>
      </w:r>
    </w:p>
    <w:p w14:paraId="1E6C691D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0–0.5 秒  </w:t>
      </w:r>
      <w:r>
        <w:rPr>
          <w:rFonts w:ascii="Noto Sans CJK SC" w:hAnsi="Noto Sans CJK SC" w:eastAsia="Noto Sans CJK SC"/>
          <w:color w:val="2D2D2D"/>
          <w:sz w:val="19"/>
        </w:rPr>
        <w:t>她瞳孔骤然放大，眼睛微微睁圆，呼吸一滞。</w:t>
      </w:r>
    </w:p>
    <w:p w14:paraId="6083FB31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0.5–2 秒  </w:t>
      </w:r>
      <w:r>
        <w:rPr>
          <w:rFonts w:ascii="Noto Sans CJK SC" w:hAnsi="Noto Sans CJK SC" w:eastAsia="Noto Sans CJK SC"/>
          <w:color w:val="2D2D2D"/>
          <w:sz w:val="19"/>
        </w:rPr>
        <w:t>她的手微微发抖，纸张从指间滑落，视线死死盯住某处。</w:t>
      </w:r>
    </w:p>
    <w:p w14:paraId="217247B5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2–4 秒  </w:t>
      </w:r>
      <w:r>
        <w:rPr>
          <w:rFonts w:ascii="Noto Sans CJK SC" w:hAnsi="Noto Sans CJK SC" w:eastAsia="Noto Sans CJK SC"/>
          <w:color w:val="2D2D2D"/>
          <w:sz w:val="19"/>
        </w:rPr>
        <w:t>嘴唇轻轻颤抖，眼眶以肉眼可见的速度变红。</w:t>
      </w:r>
    </w:p>
    <w:p w14:paraId="2BEF821B">
      <w:pPr>
        <w:pStyle w:val="164"/>
      </w:pPr>
      <w:r>
        <w:rPr>
          <w:rFonts w:ascii="Noto Sans CJK SC" w:hAnsi="Noto Sans CJK SC" w:eastAsia="Noto Sans CJK SC"/>
          <w:b/>
          <w:color w:val="264664"/>
          <w:sz w:val="19"/>
        </w:rPr>
        <w:t xml:space="preserve">4–5 秒  </w:t>
      </w:r>
      <w:r>
        <w:rPr>
          <w:rFonts w:ascii="Noto Sans CJK SC" w:hAnsi="Noto Sans CJK SC" w:eastAsia="Noto Sans CJK SC"/>
          <w:color w:val="2D2D2D"/>
          <w:sz w:val="19"/>
        </w:rPr>
        <w:t>她猛地闭上眼又睁开，像是不敢相信，又像是在确认这不是梦。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74EC7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AE3C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C00A28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FD5AA2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2265F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E15C5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D335B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BA3D9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</w:t>
            </w:r>
          </w:p>
        </w:tc>
      </w:tr>
      <w:tr w14:paraId="43887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609F7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D39D2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1B3C7B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女子发现背叛证据</w:t>
            </w:r>
          </w:p>
        </w:tc>
      </w:tr>
      <w:tr w14:paraId="7C5AC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86CAF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27CAE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E1703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室内自然光</w:t>
            </w:r>
          </w:p>
        </w:tc>
      </w:tr>
      <w:tr w14:paraId="3FE89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0B04DC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81BD93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7F0FD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 秒：瞳孔骤放 → 手指抖 → 眼圈红 → 接受</w:t>
            </w:r>
          </w:p>
        </w:tc>
      </w:tr>
      <w:tr w14:paraId="68681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F5BA07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0-0.5s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1DE0F5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震惊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D209F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瞳孔骤放，倒吸一口气</w:t>
            </w:r>
          </w:p>
        </w:tc>
      </w:tr>
      <w:tr w14:paraId="44C19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6C308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0.5-2s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91CB3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确认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71EE7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手指微颤，纸张滑落</w:t>
            </w:r>
          </w:p>
        </w:tc>
      </w:tr>
      <w:tr w14:paraId="63FB2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9DB425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2-4s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A8F15E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消化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28B7E2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眼圈以可见速度变红</w:t>
            </w:r>
          </w:p>
        </w:tc>
      </w:tr>
      <w:tr w14:paraId="435C6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5C2042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4-5s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83A03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接受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28FC3C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闭眼，认了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0A40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EB9D630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瞳孔骤放+倒吸气 ｜ 震惊 ｜ 瞬间放大，呼吸被掐断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手指颤抖 ｜ 身体先于大脑 ｜ 握不住东西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眼圈速红 ｜ 情绪上涌 ｜ 以可见速度变红</w:t>
            </w:r>
          </w:p>
        </w:tc>
      </w:tr>
      <w:tr w14:paraId="7C34D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8A8C392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震惊型=瞳孔骤放(0.3s) → 手指颤抖 → 眼圈速红 → 闭眼接受。震惊只用一瞬间，消化需要好几秒。</w:t>
            </w:r>
          </w:p>
        </w:tc>
      </w:tr>
    </w:tbl>
    <w:p w14:paraId="2B23DA62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34AE6789">
      <w:pPr>
        <w:pStyle w:val="5"/>
        <w:keepNext/>
      </w:pPr>
      <w:r>
        <w:t>决绝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B926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A038840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适合人物从恐惧转向接受命运并做出选择；闭眼、叹息、再睁眼可作为气场反转开关。</w:t>
            </w:r>
          </w:p>
        </w:tc>
      </w:tr>
    </w:tbl>
    <w:p w14:paraId="09FD9764">
      <w:pPr>
        <w:spacing w:line="288" w:lineRule="auto"/>
      </w:pPr>
      <w:r>
        <w:rPr>
          <w:rFonts w:ascii="Noto Sans CJK SC" w:hAnsi="Noto Sans CJK SC" w:eastAsia="Noto Sans CJK SC"/>
          <w:b/>
          <w:color w:val="3A4854"/>
          <w:sz w:val="18"/>
        </w:rPr>
        <w:t xml:space="preserve">场景与核心设定  </w:t>
      </w:r>
      <w:r>
        <w:rPr>
          <w:rFonts w:ascii="Noto Sans CJK SC" w:hAnsi="Noto Sans CJK SC" w:eastAsia="Noto Sans CJK SC"/>
          <w:color w:val="2D2D2D"/>
          <w:sz w:val="18"/>
        </w:rPr>
        <w:t>电影级，超近面部特写，固定镜头，8K，超写实，古代女将军，柔焦背景，冷峻天光，面部微表情驱动，无台词，表演叙事镜头描述: 一位年轻女将军，铠甲残破染血，发髻散乱，嘴角带伤。她独自站立，背对虚空，面向不可见的敌人。冷峻天光从侧面斜射，山风若有若无地拂动她的碎发。画面中不出现任何敌人或悬崖，一切剧情仅通过她的眼神、呼吸、微表情和拔剑动作来传递。0s - 1.5s 强撑的镇定下藏着恐惧超近眼部特写。她正面直视镜头（观众视角即为敌军视角），身体纹丝不动，她瞳孔轻微扩散，视线无法凝聚，像是在回避某种不敢直视的处境。下眼睑高频颤动，正在强行压制的本能恐惧。1.5s - 3.5s 接受命运的一声叹息她忽然闭上眼，停留一秒。随后缓缓地、长长地呼出一口气，气息拂过唇边散落的碎发。嘴唇慢慢松开。再次睁开眼时，眼神彻底改变——不再躲闪，定定地直视前方，只剩下一种疲惫的平静。3.5s - 5.5s 轻蔑的冷笑她嘴角缓慢地、不对称地向一侧挑起，勾起冷淡的弧度。笑意完全不达眼底，眼神依旧锐利。她下巴扬起，目光向下斜睨着前方（俯视感），发出一声极轻极冷的鼻息。这个笑里没有愤怒，只有居高临下的蔑视。5.5s - 6.5s 决意的落定冷笑的弧度缓缓收回。视线向下垂落，聚焦在腰间剑柄上一瞬。睫毛停止颤动，眼周肌肉彻底松弛。所有纠结、恐惧、犹豫都在这半秒凝视中沉淀为确凿的答案。再次抬眼时，眼神质地已变——不再是轻蔑的冷，而是一种沉静的炽热。6.5s - 8s 拔剑赴死她握住剑柄，缓慢地、一寸寸将剑抽出。寒光自下而上映上她的脸庞，将眼底最后一丝犹疑照得分明，随即吞噬殆尽。眉峰压得极低。她微微分开双唇，喉结轻轻滚动，无声地念着故土的名字。剑身立起，她的目光越过剑锋，死死盯住前方——嘴角不再有任何弧度，只有石刻般的平直。脸上无愤怒无悲伤，只有一种超越生死的寂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412A0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C8A7A8"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3F3AD7">
            <w:r>
              <w:rPr>
                <w:rFonts w:ascii="Noto Sans CJK SC" w:hAnsi="Noto Sans CJK SC" w:eastAsia="Noto Sans CJK SC"/>
                <w:b/>
                <w:sz w:val="16"/>
              </w:rPr>
              <w:t>要素 / 阶段</w:t>
            </w:r>
          </w:p>
        </w:tc>
        <w:tc>
          <w:tcPr>
            <w:tcW w:w="3307" w:type="dxa"/>
            <w:shd w:val="clear" w:color="auto" w:fill="E8EE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CD15C">
            <w:r>
              <w:rPr>
                <w:rFonts w:ascii="Noto Sans CJK SC" w:hAnsi="Noto Sans CJK SC" w:eastAsia="Noto Sans CJK SC"/>
                <w:b/>
                <w:sz w:val="16"/>
              </w:rPr>
              <w:t>具体描述</w:t>
            </w:r>
          </w:p>
        </w:tc>
      </w:tr>
      <w:tr w14:paraId="29840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25809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镜头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8A91A2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景别/运动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97C869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电影级面部特写，固定镜头，8K 写实</w:t>
            </w:r>
          </w:p>
        </w:tc>
      </w:tr>
      <w:tr w14:paraId="10227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3165A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人物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E06FF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身份/年龄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1C838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古代女子，冷漠高傲</w:t>
            </w:r>
          </w:p>
        </w:tc>
      </w:tr>
      <w:tr w14:paraId="067CC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E3C17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C948AF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光源/氛围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71C2C1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冷色自然光，面部半明半暗</w:t>
            </w:r>
          </w:p>
        </w:tc>
      </w:tr>
      <w:tr w14:paraId="25B8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2F587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环境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10C09A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背景细节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53C74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宫殿/深宅，孤身对峙敌人</w:t>
            </w:r>
          </w:p>
        </w:tc>
      </w:tr>
      <w:tr w14:paraId="662F2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08CB46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服装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4D6B3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款式/颜色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08C16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白衣染血，散乱但不失气场</w:t>
            </w:r>
          </w:p>
        </w:tc>
      </w:tr>
      <w:tr w14:paraId="26745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E90AF0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总动作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14BB1C0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情绪弧线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931E22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5.5 秒：强压恐惧 → 叹一口气 → 眼神改变 → 轻蔑冷笑 → 居高临下</w:t>
            </w:r>
          </w:p>
        </w:tc>
      </w:tr>
      <w:tr w14:paraId="7038F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53CC2A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0-1.5s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E5293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震惊期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6696F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瞳孔微散大，眼皮微颤，强压恐惧</w:t>
            </w:r>
          </w:p>
        </w:tc>
      </w:tr>
      <w:tr w14:paraId="299F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250A0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1.5-3.5s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6B43DD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叹一口气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56F917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闭眼一秒，缓缓呼出一口气，再睁眼时眼神已完全不同</w:t>
            </w:r>
          </w:p>
        </w:tc>
      </w:tr>
      <w:tr w14:paraId="4BA12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FED723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3.5-5.5s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67536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冷笑蔑视期</w:t>
            </w:r>
          </w:p>
        </w:tc>
        <w:tc>
          <w:tcPr>
            <w:tcW w:w="33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01421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303030"/>
                <w:sz w:val="16"/>
              </w:rPr>
              <w:t>嘴角勾起冷淡弧度，笑意不达眼底，下巴微抬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C8D9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5F7FA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620ADC7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通用公式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[镜头][固定]镜头，[冷色调光源]。一位[年龄]的[性别]，[衣衫凌乱但有气场]。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[总时长]秒：强压恐惧 → 闭眼叹气 → 睁眼后气场反转 → 冷笑蔑视。核心：闭眼那一秒是全片的开关--闭眼前是弱者，睁眼后是王者。</w:t>
            </w:r>
          </w:p>
        </w:tc>
      </w:tr>
      <w:tr w14:paraId="2FF39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9FB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5B3887C2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关键动作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1. 瞳孔微散-&gt;强压 ｜ 本能恐惧 ｜ 瞳孔微微散大，眼皮 ｜ 颤抖但硬撑着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2. 闭眼叹气-&gt;睁眼 ｜ 气场反转 ｜ 闭眼一秒，叹息--这就 ｜ 是转折点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3. 嘴角勾起冷淡弧度 ｜ 居高临下 ｜ 笑意不达眼底，下巴 ｜ 微抬</w:t>
            </w:r>
          </w:p>
        </w:tc>
      </w:tr>
      <w:tr w14:paraId="187DA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5222EA3B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原文总结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冷漠型=强压恐惧 → 闭眼叹气(转折) → 睁眼后气场反转 → 冷笑蔑视。闭眼一秒是开关：闭眼前是弱者，睁眼后是王者。</w:t>
            </w:r>
          </w:p>
        </w:tc>
      </w:tr>
    </w:tbl>
    <w:p w14:paraId="1691E6E0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458CE868">
      <w:r>
        <w:br w:type="page"/>
      </w:r>
    </w:p>
    <w:p w14:paraId="2D494887">
      <w:pPr>
        <w:pStyle w:val="3"/>
        <w:keepNext/>
      </w:pPr>
      <w:r>
        <w:t>第二部分  表情控制词典（101 条）</w:t>
      </w:r>
    </w:p>
    <w:p w14:paraId="49D8D7F8">
      <w:r>
        <w:t>这一部分更像“表情词典”，适合单张图片、角色定妆、视频首帧/关键帧，也适合给第一部分的动态表演补充更精确的英文关键词。源文件为每个表情重复了相同的两套基础模板；本版将模板统一抽出，只保留每条独有的情绪拆解和中英核心词，阅读与复制更高效。</w:t>
      </w:r>
    </w:p>
    <w:p w14:paraId="38BBA11A">
      <w:pPr>
        <w:pStyle w:val="4"/>
        <w:keepNext/>
      </w:pPr>
      <w:r>
        <w:t>统一套用模板（编辑通用化）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F95A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AB61A6D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真人摄影级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Cinematic close-up portrait of {{subject}}, [{{core expression prompt}}], {{wardrobe}}, {{lighting}}, shallow depth of field, 85mm lens, highly detailed facial features, cinematic photography.</w:t>
            </w:r>
          </w:p>
        </w:tc>
      </w:tr>
      <w:tr w14:paraId="14FDB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3284562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中文结构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电影级人物特写，{{角色}}，[{{中文表情核心词}}]，{{服装}}，{{光线}}，浅景深，85mm 人像镜头，面部细节清晰，电影摄影质感。</w:t>
            </w:r>
          </w:p>
        </w:tc>
      </w:tr>
      <w:tr w14:paraId="347E9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7F7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5EDEA95D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插画 / CG  </w:t>
            </w:r>
            <w:r>
              <w:rPr>
                <w:rFonts w:ascii="Noto Sans Mono CJK SC" w:hAnsi="Noto Sans Mono CJK SC" w:eastAsia="Noto Sans Mono CJK SC"/>
                <w:color w:val="2A3036"/>
                <w:sz w:val="18"/>
              </w:rPr>
              <w:t>Masterpiece, high quality illustration of {{subject}}, [{{core expression prompt}}], {{visual style}}, studio lighting, highly detailed face and eyes, refined illustration details.</w:t>
            </w:r>
          </w:p>
        </w:tc>
      </w:tr>
      <w:tr w14:paraId="5A706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FF7E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C013035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编辑说明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上面的统一模板保留了源材料“电影级特写 / 浅景深 / 85mm / 高细节”和“高质量插画 / 影棚光 / 精细面部”的核心逻辑，同时去掉平台绑定与重复营销词，方便跨模型使用。</w:t>
            </w:r>
          </w:p>
        </w:tc>
      </w:tr>
    </w:tbl>
    <w:p w14:paraId="64991B86">
      <w:pPr>
        <w:pStyle w:val="4"/>
        <w:keepNext/>
      </w:pPr>
      <w:r>
        <w:t>喜悦与积极情绪 (Joy &amp; Positive)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97B5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4F7F9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3C5EE8C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笑容的区别重点看嘴角幅度、牙齿是否露出、眼睛是否参与，以及笑意是真实、礼貌、得意还是苦涩。</w:t>
            </w:r>
          </w:p>
        </w:tc>
      </w:tr>
    </w:tbl>
    <w:p w14:paraId="56B0DA8A">
      <w:pPr>
        <w:pStyle w:val="5"/>
        <w:keepNext/>
      </w:pPr>
      <w:r>
        <w:t>微笑 / Smile</w:t>
      </w:r>
    </w:p>
    <w:p w14:paraId="0490D4FC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眼角微微上扬，嘴唇自然闭合并带有优美的弧度，传达出内心的平静与善意。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260DB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24AFE3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464B00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gentle smile, soft smile, slightly curved lips, relaxed facial muscles, bright eyes</w:t>
            </w:r>
          </w:p>
        </w:tc>
      </w:tr>
      <w:tr w14:paraId="7B5E4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C1B68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8FB6E7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温和的微笑，柔和的笑容，嘴唇微微弯曲，面部肌肉放松，明亮的双眼</w:t>
            </w:r>
          </w:p>
        </w:tc>
      </w:tr>
    </w:tbl>
    <w:p w14:paraId="3EC6E469">
      <w:pPr>
        <w:pStyle w:val="5"/>
        <w:keepNext/>
      </w:pPr>
      <w:r>
        <w:t>露齿大笑 / Grin</w:t>
      </w:r>
    </w:p>
    <w:p w14:paraId="028EB2AA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嘴角大幅度上扬，露出洁白的牙齿，面部肌肉充分调动，极具感染力。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474B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C078C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8C38AD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big grin, showing teeth, broad smile, eyes crinkled with joy, radiating happiness</w:t>
            </w:r>
          </w:p>
        </w:tc>
      </w:tr>
      <w:tr w14:paraId="5BB30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B5664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C75DCEA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灿烂的咧嘴笑，露出牙齿，宽广的笑容，因喜悦而眯起的眼睛，散发着幸福</w:t>
            </w:r>
          </w:p>
        </w:tc>
      </w:tr>
    </w:tbl>
    <w:p w14:paraId="2015A61A">
      <w:pPr>
        <w:pStyle w:val="5"/>
        <w:keepNext/>
      </w:pPr>
      <w:r>
        <w:t>开怀大笑 / Laughing</w:t>
      </w:r>
    </w:p>
    <w:p w14:paraId="3F8C4894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头部可能有轻微后仰，嘴巴完全张开，常伴随闭眼或笑出眼泪，适合极度欢乐的动态场景。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7B25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D9F407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1765B90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laughing out loud, head thrown back laughing, mouth wide open in laughter, joyous tears</w:t>
            </w:r>
          </w:p>
        </w:tc>
      </w:tr>
      <w:tr w14:paraId="09EE8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5C40D6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F32EC9B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大声笑，仰头大笑，嘴巴张开大笑，喜悦的泪水</w:t>
            </w:r>
          </w:p>
        </w:tc>
      </w:tr>
    </w:tbl>
    <w:p w14:paraId="1379177E">
      <w:pPr>
        <w:pStyle w:val="5"/>
        <w:keepNext/>
      </w:pPr>
      <w:r>
        <w:t>喜极而泣 / Tears of joy</w:t>
      </w:r>
    </w:p>
    <w:p w14:paraId="5159B17C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极度感动时的复杂情绪，融合了笑容与泪水，眼中闪烁着光芒。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4751C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22511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083712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tears of joy, laughing with tears rolling down cheeks, deeply moved, shining wet eyes</w:t>
            </w:r>
          </w:p>
        </w:tc>
      </w:tr>
      <w:tr w14:paraId="50497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05B5AE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F1E196B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喜极而泣，笑着流泪，深受感动，闪烁着泪光的双眼</w:t>
            </w:r>
          </w:p>
        </w:tc>
      </w:tr>
    </w:tbl>
    <w:p w14:paraId="57303B4C">
      <w:pPr>
        <w:pStyle w:val="5"/>
        <w:keepNext/>
      </w:pPr>
      <w:r>
        <w:t>抿嘴笑 / Smirk</w:t>
      </w:r>
    </w:p>
    <w:p w14:paraId="64DAB6E6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带有一种自信、调皮甚至轻微的得意，常表现为单侧嘴角上扬。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B80E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4A518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BC57D4F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smirking, lips pressed together in a playful smile, one corner of mouth raised</w:t>
            </w:r>
          </w:p>
        </w:tc>
      </w:tr>
      <w:tr w14:paraId="2249C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69D5A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96DB68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抿嘴笑，双唇紧闭带着俏皮的笑意，单侧嘴角上扬</w:t>
            </w:r>
          </w:p>
        </w:tc>
      </w:tr>
    </w:tbl>
    <w:p w14:paraId="1DC85DE2">
      <w:pPr>
        <w:pStyle w:val="5"/>
        <w:keepNext/>
      </w:pPr>
      <w:r>
        <w:t>傻笑 / Silly smile</w:t>
      </w:r>
    </w:p>
    <w:p w14:paraId="11572313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无防备的纯真笑容，肌肉放松，眼神可能略显呆萌，极具亲和力。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24F26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94409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25901C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silly smile, giggling, goofy expression, relaxed and innocent look</w:t>
            </w:r>
          </w:p>
        </w:tc>
      </w:tr>
      <w:tr w14:paraId="7D3F4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8D7DB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C5ECF3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傻笑，咯咯笑，呆萌的表情，放松而天真的神态</w:t>
            </w:r>
          </w:p>
        </w:tc>
      </w:tr>
    </w:tbl>
    <w:p w14:paraId="246A21DB">
      <w:pPr>
        <w:pStyle w:val="5"/>
        <w:keepNext/>
      </w:pPr>
      <w:r>
        <w:t>狂喜 / Ecstatic</w:t>
      </w:r>
    </w:p>
    <w:p w14:paraId="641B1A67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超越一般快乐的情感爆发，面部充血泛红，双眼睁大，精神极度亢奋。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7740B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8F607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D619BA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ecstatic, overwhelming joy, radiant face, eyes wide with pure delight, flushed cheeks</w:t>
            </w:r>
          </w:p>
        </w:tc>
      </w:tr>
      <w:tr w14:paraId="29F6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71634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19A622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狂喜，压倒性的喜悦，容光焕发的脸，满眼纯粹的高兴，泛红的双颊</w:t>
            </w:r>
          </w:p>
        </w:tc>
      </w:tr>
    </w:tbl>
    <w:p w14:paraId="2C17B705">
      <w:pPr>
        <w:pStyle w:val="5"/>
        <w:keepNext/>
      </w:pPr>
      <w:r>
        <w:t>温暖的笑 / Warm smile</w:t>
      </w:r>
    </w:p>
    <w:p w14:paraId="27A3CB4D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重点在于眼神的温柔与包容，仿佛能融化人心的治愈系笑容。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54BD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7EA00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E8B2D3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warm smile, affectionate eyes, comforting expression, gentle gaze</w:t>
            </w:r>
          </w:p>
        </w:tc>
      </w:tr>
      <w:tr w14:paraId="4B3B1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67484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7185D25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温暖的笑容，深情的双眼，令人欣慰的表情，温柔的注视</w:t>
            </w:r>
          </w:p>
        </w:tc>
      </w:tr>
    </w:tbl>
    <w:p w14:paraId="08D2F929">
      <w:pPr>
        <w:pStyle w:val="5"/>
        <w:keepNext/>
      </w:pPr>
      <w:r>
        <w:t>得意的笑 / Smug</w:t>
      </w:r>
    </w:p>
    <w:p w14:paraId="3A5C03AE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下巴微抬，眼神中带有居高临下的自信，胜利者的专属表情。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701E3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78A7C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131B139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smug smile, triumphant look, proud grin, slightly raised chin</w:t>
            </w:r>
          </w:p>
        </w:tc>
      </w:tr>
      <w:tr w14:paraId="33B35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9213D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CC16071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得意的笑，胜利的眼神，骄傲的咧嘴笑，微微抬起的下巴</w:t>
            </w:r>
          </w:p>
        </w:tc>
      </w:tr>
    </w:tbl>
    <w:p w14:paraId="71775B0B">
      <w:pPr>
        <w:pStyle w:val="5"/>
        <w:keepNext/>
      </w:pPr>
      <w:r>
        <w:t>苦笑 / Wry smile</w:t>
      </w:r>
    </w:p>
    <w:p w14:paraId="06E41600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眉头可能微微皱起，但嘴角却强行上扬，表现出无奈、妥协或自我解嘲。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0BBBE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D5A33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3870F7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wry smile, forced smile, bittersweet expression, slight frown with a smile</w:t>
            </w:r>
          </w:p>
        </w:tc>
      </w:tr>
      <w:tr w14:paraId="539F6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369D2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FDCFF0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苦笑，勉强的笑，苦乐参半的表情，带着笑容微皱眉头</w:t>
            </w:r>
          </w:p>
        </w:tc>
      </w:tr>
    </w:tbl>
    <w:p w14:paraId="48B47B73">
      <w:pPr>
        <w:pStyle w:val="5"/>
        <w:keepNext/>
      </w:pPr>
      <w:r>
        <w:t>假笑 / Fake smile</w:t>
      </w:r>
    </w:p>
    <w:p w14:paraId="1061AD86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典型的“皮笑肉不笑”，嘴角上扬但眼轮匝肌没有收缩，眼神空洞冷漠。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7BB92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61071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DE33E9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fake smile, polite but empty smile, masking emotions, eyes not smiling</w:t>
            </w:r>
          </w:p>
        </w:tc>
      </w:tr>
      <w:tr w14:paraId="39495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AB9C5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DC8476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假笑，礼貌但空洞的笑容，掩饰情绪，眼睛没有笑意</w:t>
            </w:r>
          </w:p>
        </w:tc>
      </w:tr>
    </w:tbl>
    <w:p w14:paraId="62879297">
      <w:pPr>
        <w:pStyle w:val="5"/>
        <w:keepNext/>
      </w:pPr>
      <w:r>
        <w:t>灿烂的笑 / Beaming</w:t>
      </w:r>
    </w:p>
    <w:p w14:paraId="124A8802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如同阳光般明媚，整个面容仿佛在发光，极具商业广告质感的标准笑容。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598B5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1847C8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832348E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beaming, radiant smile, bright expression, glowing with happiness</w:t>
            </w:r>
          </w:p>
        </w:tc>
      </w:tr>
      <w:tr w14:paraId="53285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501B4E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12056D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喜气洋洋，灿烂的微笑，明朗的表情，因幸福而发光</w:t>
            </w:r>
          </w:p>
        </w:tc>
      </w:tr>
    </w:tbl>
    <w:p w14:paraId="0B6A1BAF">
      <w:pPr>
        <w:pStyle w:val="5"/>
        <w:keepNext/>
      </w:pPr>
      <w:r>
        <w:t>嘲笑 / Mocking</w:t>
      </w:r>
    </w:p>
    <w:p w14:paraId="78FBD181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带有攻击性的笑容，眼神轻蔑，通常伴随冷哼或不屑的微表情。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4191D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A8E73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44CA58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mocking smile, derisive laugh, sneering, eyes narrowed in amusement</w:t>
            </w:r>
          </w:p>
        </w:tc>
      </w:tr>
      <w:tr w14:paraId="49CE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B7F21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F97805F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嘲弄的笑，嘲笑声，冷笑，因觉得可笑而眯起眼睛</w:t>
            </w:r>
          </w:p>
        </w:tc>
      </w:tr>
    </w:tbl>
    <w:p w14:paraId="0A0AF180">
      <w:pPr>
        <w:pStyle w:val="5"/>
        <w:keepNext/>
      </w:pPr>
      <w:r>
        <w:t>冷笑 / Cold smirk</w:t>
      </w:r>
    </w:p>
    <w:p w14:paraId="1BF83301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没有任何温度的笑容，常见于高智商反派或极度理智冷酷的角色。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3E9BD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F7F19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3D7430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cold smirk, cynical smile, humorless laugh, chilling gaze</w:t>
            </w:r>
          </w:p>
        </w:tc>
      </w:tr>
      <w:tr w14:paraId="65F8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DC3ED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AEA991B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冷笑，愤世嫉俗的笑容，毫无幽默感的笑，令人不寒而栗的注视</w:t>
            </w:r>
          </w:p>
        </w:tc>
      </w:tr>
    </w:tbl>
    <w:p w14:paraId="0E550253">
      <w:pPr>
        <w:pStyle w:val="5"/>
        <w:keepNext/>
      </w:pPr>
      <w:r>
        <w:t>甜美的笑 / Sweet smile</w:t>
      </w:r>
    </w:p>
    <w:p w14:paraId="4735C184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少女感极强的笑容，面部线条柔和，常伴有酒窝或可爱的微表情。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D00E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38180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127BE3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sweet smile, innocent smile, cute expression, soft features</w:t>
            </w:r>
          </w:p>
        </w:tc>
      </w:tr>
      <w:tr w14:paraId="40D9C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9CDB44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5E4053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甜美的笑，纯真的笑，可爱的表情，柔和的面部特征</w:t>
            </w:r>
          </w:p>
        </w:tc>
      </w:tr>
    </w:tbl>
    <w:p w14:paraId="65C70C25">
      <w:pPr>
        <w:pStyle w:val="5"/>
        <w:keepNext/>
      </w:pPr>
      <w:r>
        <w:t>开心的眨眼 / Happy wink</w:t>
      </w:r>
    </w:p>
    <w:p w14:paraId="17CC0DBF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极具互动感的瞬间定格，一只眼睛闭上，另一只眼睛充满笑意。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1CED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FF33F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F46BE9B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winking playfully, happy wink, one eye closed, cheeky smile</w:t>
            </w:r>
          </w:p>
        </w:tc>
      </w:tr>
      <w:tr w14:paraId="5369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C404B7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69BA41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俏皮地眨眼，开心的眨眼，闭上一只眼睛，调皮的微笑</w:t>
            </w:r>
          </w:p>
        </w:tc>
      </w:tr>
    </w:tbl>
    <w:p w14:paraId="0A6650C1">
      <w:pPr>
        <w:pStyle w:val="5"/>
        <w:keepNext/>
      </w:pPr>
      <w:r>
        <w:t>羞涩的笑 / Blushing smile</w:t>
      </w:r>
    </w:p>
    <w:p w14:paraId="3D5870B4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脸颊绯红，视线可能轻微向下或躲闪，表现出内向与情窦初开。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2C809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FDD92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2EB763F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blushing smile, shy grin, looking down slightly while smiling</w:t>
            </w:r>
          </w:p>
        </w:tc>
      </w:tr>
      <w:tr w14:paraId="1E78C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2ECC0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1AF3CA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脸红的微笑，害羞的咧嘴笑，笑着微微低下头</w:t>
            </w:r>
          </w:p>
        </w:tc>
      </w:tr>
    </w:tbl>
    <w:p w14:paraId="3901BB51">
      <w:pPr>
        <w:pStyle w:val="5"/>
        <w:keepNext/>
      </w:pPr>
      <w:r>
        <w:t>充满希望 / Hopeful</w:t>
      </w:r>
    </w:p>
    <w:p w14:paraId="09BAE53A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视线望向远方，眼中充满对未来的憧憬，瞳孔中有高光反射。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5A4CA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69163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F596E2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hopeful look, eyes wide with anticipation, bright staring into the distance, soft smile</w:t>
            </w:r>
          </w:p>
        </w:tc>
      </w:tr>
      <w:tr w14:paraId="47820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4EBD46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F310E0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充满希望的神情，充满期待睁大的双眼，明亮地凝视远方，柔和的微笑</w:t>
            </w:r>
          </w:p>
        </w:tc>
      </w:tr>
    </w:tbl>
    <w:p w14:paraId="36C1B35A">
      <w:pPr>
        <w:pStyle w:val="5"/>
        <w:keepNext/>
      </w:pPr>
      <w:r>
        <w:t>安心 / Relieved</w:t>
      </w:r>
    </w:p>
    <w:p w14:paraId="532F9BD0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紧绷的面部肌肉突然放松，通常伴随着轻微的呼气动作，卸下重担。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F4A3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7F6E1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150E41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relieved expression, relaxed facial muscles, exhaling gently, soft eyes</w:t>
            </w:r>
          </w:p>
        </w:tc>
      </w:tr>
      <w:tr w14:paraId="1AB53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9B9A68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8E2C05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如释重负的表情，放松的面部肌肉，轻轻呼气，柔和的双眼</w:t>
            </w:r>
          </w:p>
        </w:tc>
      </w:tr>
    </w:tbl>
    <w:p w14:paraId="31190A5E">
      <w:pPr>
        <w:pStyle w:val="5"/>
        <w:keepNext/>
      </w:pPr>
      <w:r>
        <w:t>宠溺 / Doting</w:t>
      </w:r>
    </w:p>
    <w:p w14:paraId="5A3A18BE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眼神极度温柔、专注，只聚焦在特定对象身上，散发着母性或浪漫的光辉。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250C5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B2FE5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13623C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doting look, affectionate gaze, soft eyes looking lovingly</w:t>
            </w:r>
          </w:p>
        </w:tc>
      </w:tr>
      <w:tr w14:paraId="3DD88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D3D01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7BE873A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宠溺的眼神，深情的凝视，充满爱意的柔和双眼</w:t>
            </w:r>
          </w:p>
        </w:tc>
      </w:tr>
    </w:tbl>
    <w:p w14:paraId="65B029B9">
      <w:pPr>
        <w:pStyle w:val="4"/>
        <w:keepNext/>
      </w:pPr>
      <w:r>
        <w:t>悲伤与低落情绪 (Sadness &amp; Melancholy)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BEB0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4F7F9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984FE10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悲伤不只等于流泪。眼眶含泪、下唇颤抖、视线失焦、面部松垮和强颜欢笑分别对应不同强度。</w:t>
            </w:r>
          </w:p>
        </w:tc>
      </w:tr>
    </w:tbl>
    <w:p w14:paraId="28BB089D">
      <w:pPr>
        <w:pStyle w:val="5"/>
        <w:keepNext/>
      </w:pPr>
      <w:r>
        <w:t>流泪 / Crying</w:t>
      </w:r>
    </w:p>
    <w:p w14:paraId="58EB7743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眼泪顺着脸颊滑落，眼眶湿润，表情悲凉。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D201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CB76AA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6CE7B2C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crying, tears rolling down cheeks, wet eyes, sad expression</w:t>
            </w:r>
          </w:p>
        </w:tc>
      </w:tr>
      <w:tr w14:paraId="23D86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B8682F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D76F91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哭泣，眼泪顺着脸颊滚落，湿润的双眼，悲伤的表情</w:t>
            </w:r>
          </w:p>
        </w:tc>
      </w:tr>
    </w:tbl>
    <w:p w14:paraId="3C250A55">
      <w:pPr>
        <w:pStyle w:val="5"/>
        <w:keepNext/>
      </w:pPr>
      <w:r>
        <w:t>无声落泪 / Silent tears</w:t>
      </w:r>
    </w:p>
    <w:p w14:paraId="04E48351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极具破碎感的画面，面部表情变化不大，但有一行清泪静静流下，隐忍而克制。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2EF2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456A3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71B0C6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silent tears, crying quietly, single tear falling, restraining grief</w:t>
            </w:r>
          </w:p>
        </w:tc>
      </w:tr>
      <w:tr w14:paraId="7DF42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0F2A51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0A0625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无声的眼泪，静静地哭泣，落下一滴眼泪，压抑悲痛</w:t>
            </w:r>
          </w:p>
        </w:tc>
      </w:tr>
    </w:tbl>
    <w:p w14:paraId="350720BA">
      <w:pPr>
        <w:pStyle w:val="5"/>
        <w:keepNext/>
      </w:pPr>
      <w:r>
        <w:t>嚎啕大哭 / Sobbing</w:t>
      </w:r>
    </w:p>
    <w:p w14:paraId="745B5BB1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五官因极度痛苦而扭曲，眼泪鼻涕横流，情绪的彻底崩溃。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41903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5C4A7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55DA42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sobbing uncontrollably, bawling, face scrunched up in pain, mouth open crying</w:t>
            </w:r>
          </w:p>
        </w:tc>
      </w:tr>
      <w:tr w14:paraId="4371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DFEEF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39DFF5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无法控制地抽泣，大哭，脸因痛苦而皱在一起，张着嘴哭</w:t>
            </w:r>
          </w:p>
        </w:tc>
      </w:tr>
    </w:tbl>
    <w:p w14:paraId="5E5FD3F1">
      <w:pPr>
        <w:pStyle w:val="5"/>
        <w:keepNext/>
      </w:pPr>
      <w:r>
        <w:t>红眼眶 / Teary-eyed</w:t>
      </w:r>
    </w:p>
    <w:p w14:paraId="09FA770A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强忍泪水的倔强，眼白泛红，眼泪在眼眶中打转但未落下。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03D18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5F9D8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8FCEFE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teary-eyed, eyes brimming with tears, holding back tears, red sclera</w:t>
            </w:r>
          </w:p>
        </w:tc>
      </w:tr>
      <w:tr w14:paraId="03CC1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2CF369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BB2DDC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泪眼朦胧，眼中充满泪水，强忍泪水，眼白泛红</w:t>
            </w:r>
          </w:p>
        </w:tc>
      </w:tr>
    </w:tbl>
    <w:p w14:paraId="3E27F67F">
      <w:pPr>
        <w:pStyle w:val="5"/>
        <w:keepNext/>
      </w:pPr>
      <w:r>
        <w:t>委屈 / Pouting</w:t>
      </w:r>
    </w:p>
    <w:p w14:paraId="4747DA66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下嘴唇微微颤抖并向前突出，眼神如同受惊的小鹿，极易激起保护欲。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799AE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DD8E9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52F5F31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pouting defensively, feeling wronged, quivering lower lip, large wet eyes</w:t>
            </w:r>
          </w:p>
        </w:tc>
      </w:tr>
      <w:tr w14:paraId="2FE75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3F8C2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8319C8F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防御性地嘟嘴，感到委屈，颤抖的下唇，水汪汪的大眼睛</w:t>
            </w:r>
          </w:p>
        </w:tc>
      </w:tr>
    </w:tbl>
    <w:p w14:paraId="4F20FF47">
      <w:pPr>
        <w:pStyle w:val="5"/>
        <w:keepNext/>
      </w:pPr>
      <w:r>
        <w:t>忧郁 / Melancholic</w:t>
      </w:r>
    </w:p>
    <w:p w14:paraId="3B84FD9B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视线低垂，面部缺乏血色或光泽，沉浸在自我的悲伤世界中。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7127A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A2A26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5E5D38A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melancholic, gloomy expression, downcast eyes, losing focus</w:t>
            </w:r>
          </w:p>
        </w:tc>
      </w:tr>
      <w:tr w14:paraId="6B149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0F7D8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5A7C134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忧郁，阴沉的表情，低垂的双眼，失去焦点</w:t>
            </w:r>
          </w:p>
        </w:tc>
      </w:tr>
    </w:tbl>
    <w:p w14:paraId="1423DE72">
      <w:pPr>
        <w:pStyle w:val="5"/>
        <w:keepNext/>
      </w:pPr>
      <w:r>
        <w:t>心碎 / Heartbroken</w:t>
      </w:r>
    </w:p>
    <w:p w14:paraId="310B5F95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遭受重大打击后的神情，双眼失去往日的光彩，充满不可置信与极致的哀痛。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4933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681F4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AD0CCBA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heartbroken expression, devastated look, deep sorrow in eyes, trembling lips</w:t>
            </w:r>
          </w:p>
        </w:tc>
      </w:tr>
      <w:tr w14:paraId="102D2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A75930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17B30D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心碎的表情，崩溃的神情，眼中深深的悲伤，颤抖的双唇</w:t>
            </w:r>
          </w:p>
        </w:tc>
      </w:tr>
    </w:tbl>
    <w:p w14:paraId="574EA1A9">
      <w:pPr>
        <w:pStyle w:val="5"/>
        <w:keepNext/>
      </w:pPr>
      <w:r>
        <w:t>绝望 / Desperate</w:t>
      </w:r>
    </w:p>
    <w:p w14:paraId="3AD09C3E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仿佛灵魂被抽干，双眼空洞无神，面对无法改变的残酷现实。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BD20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5C3B8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288B3C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desperate look, empty eyes, staring into the void, hopeless expression, lifeless face</w:t>
            </w:r>
          </w:p>
        </w:tc>
      </w:tr>
      <w:tr w14:paraId="5A75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A3511F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50ED04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绝望的眼神，空洞的双眼，凝视虚空，毫无希望的表情，毫无生气的脸</w:t>
            </w:r>
          </w:p>
        </w:tc>
      </w:tr>
    </w:tbl>
    <w:p w14:paraId="2CDDEE4E">
      <w:pPr>
        <w:pStyle w:val="5"/>
        <w:keepNext/>
      </w:pPr>
      <w:r>
        <w:t>疲惫 / Exhausted</w:t>
      </w:r>
    </w:p>
    <w:p w14:paraId="69C40CB9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长期的精神或肉体折磨导致，眼皮沉重，黑眼圈明显，面部肌肉下垂。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537B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FAA35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5694504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exhausted expression, heavy dark circles under eyes, heavy drooping eyelids, pale face</w:t>
            </w:r>
          </w:p>
        </w:tc>
      </w:tr>
      <w:tr w14:paraId="57CBE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3ED006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ECB67E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疲惫的表情，严重的黑眼圈，沉重下垂的眼皮，苍白的脸</w:t>
            </w:r>
          </w:p>
        </w:tc>
      </w:tr>
    </w:tbl>
    <w:p w14:paraId="0BE6FA1B">
      <w:pPr>
        <w:pStyle w:val="5"/>
        <w:keepNext/>
      </w:pPr>
      <w:r>
        <w:t>懊悔 / Remorseful</w:t>
      </w:r>
    </w:p>
    <w:p w14:paraId="6AE187AA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因做错事而产生的深深自责，不敢直视镜头，眉头紧锁。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DA9F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512A4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86E1032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remorseful look, guilty expression, looking away in shame, furrowed brow of sadness</w:t>
            </w:r>
          </w:p>
        </w:tc>
      </w:tr>
      <w:tr w14:paraId="4200A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FAB3F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B412BE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懊悔的眼神，内疚的表情，羞愧地移开视线，悲伤紧锁的眉头</w:t>
            </w:r>
          </w:p>
        </w:tc>
      </w:tr>
    </w:tbl>
    <w:p w14:paraId="500992F2">
      <w:pPr>
        <w:pStyle w:val="5"/>
        <w:keepNext/>
      </w:pPr>
      <w:r>
        <w:t>沮丧 / Depressed</w:t>
      </w:r>
    </w:p>
    <w:p w14:paraId="6D4B03AD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垂头丧气，缺乏动力，整个面部呈现出一种向下的沉重感。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5FD2E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E8129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EFD6318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depressed, crestfallen, head bowed down slightly, slumped posture</w:t>
            </w:r>
          </w:p>
        </w:tc>
      </w:tr>
      <w:tr w14:paraId="52F11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E5208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68C4AF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抑郁沮丧，垂头丧气，微微低着头，颓废的姿势</w:t>
            </w:r>
          </w:p>
        </w:tc>
      </w:tr>
    </w:tbl>
    <w:p w14:paraId="1B10254E">
      <w:pPr>
        <w:pStyle w:val="5"/>
        <w:keepNext/>
      </w:pPr>
      <w:r>
        <w:t>失落 / Disappointed</w:t>
      </w:r>
    </w:p>
    <w:p w14:paraId="1CCDF611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期望落空后的微表情，常伴随深呼吸或叹气，眼神黯淡。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42011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11FC69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2BFB67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disappointed, sighing expression, lost in thought, slight frown</w:t>
            </w:r>
          </w:p>
        </w:tc>
      </w:tr>
      <w:tr w14:paraId="5836A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CCD049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941BF0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失望的，叹气的表情，陷入沉思，微微皱眉</w:t>
            </w:r>
          </w:p>
        </w:tc>
      </w:tr>
    </w:tbl>
    <w:p w14:paraId="5B1CAD73">
      <w:pPr>
        <w:pStyle w:val="5"/>
        <w:keepNext/>
      </w:pPr>
      <w:r>
        <w:t>楚楚可怜 / Pitiful</w:t>
      </w:r>
    </w:p>
    <w:p w14:paraId="19A18FA4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由下向上的仰视视角，眼神怯生生且充满恳求，极其惹人怜爱。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089E2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ABEC2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F0F408E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pitiful look, puppy dog eyes, begging expression, looking up timidly</w:t>
            </w:r>
          </w:p>
        </w:tc>
      </w:tr>
      <w:tr w14:paraId="3B98D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9429EF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C53E671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可怜的神情，小狗般无辜的眼睛，乞求的表情，怯生生地向上看</w:t>
            </w:r>
          </w:p>
        </w:tc>
      </w:tr>
    </w:tbl>
    <w:p w14:paraId="6ACB7ED4">
      <w:pPr>
        <w:pStyle w:val="5"/>
        <w:keepNext/>
      </w:pPr>
      <w:r>
        <w:t>麻木 / Numb</w:t>
      </w:r>
    </w:p>
    <w:p w14:paraId="3C5AF9CB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哀莫大于心死，面部没有任何情绪波动，犹如戴着一张冰冷的面具。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08365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85254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B8AECF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numb expression, blank stare, emotionless, deadpan, frozen face</w:t>
            </w:r>
          </w:p>
        </w:tc>
      </w:tr>
      <w:tr w14:paraId="18E89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6B6F13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6FB1F24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麻木的表情，茫然的凝视，毫无情感，面无表情，僵硬的脸</w:t>
            </w:r>
          </w:p>
        </w:tc>
      </w:tr>
    </w:tbl>
    <w:p w14:paraId="26558A45">
      <w:pPr>
        <w:pStyle w:val="5"/>
        <w:keepNext/>
      </w:pPr>
      <w:r>
        <w:t>强颜欢笑 / Smiling through pain</w:t>
      </w:r>
    </w:p>
    <w:p w14:paraId="016BE3E8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最虐心的表情之一，嘴角在笑但眼中充满哀伤，笑容显得非常吃力和脆弱。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3698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0F232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C8884FB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holding back tears with a smile, smiling through pain, trembling smile, bittersweet</w:t>
            </w:r>
          </w:p>
        </w:tc>
      </w:tr>
      <w:tr w14:paraId="3B25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2DEEB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FA6AA78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强颜欢笑忍住泪水，痛并微笑着，颤抖的笑容，苦乐参半</w:t>
            </w:r>
          </w:p>
        </w:tc>
      </w:tr>
    </w:tbl>
    <w:p w14:paraId="714CE5E6">
      <w:pPr>
        <w:pStyle w:val="4"/>
        <w:keepNext/>
      </w:pPr>
      <w:r>
        <w:t>愤怒与不满情绪 (Anger &amp; Frustration)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5EE7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4F7F9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975AA15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愤怒可以从皱眉、咬牙、眼神下沉一路升级到暴怒；若需要高级克制感，优先使用下颌、眼睑和嘴角的细小变化。</w:t>
            </w:r>
          </w:p>
        </w:tc>
      </w:tr>
    </w:tbl>
    <w:p w14:paraId="653A80DF">
      <w:pPr>
        <w:pStyle w:val="5"/>
        <w:keepNext/>
      </w:pPr>
      <w:r>
        <w:t>皱眉 / Frowning</w:t>
      </w:r>
    </w:p>
    <w:p w14:paraId="05F62594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眉心挤压产生深刻的皱纹，是对当前状况表达不悦的第一反应。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076C1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04487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FEAA5DA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frowning intensely, furrowed brows, creased forehead, displeased look</w:t>
            </w:r>
          </w:p>
        </w:tc>
      </w:tr>
      <w:tr w14:paraId="11CFF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F95261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CC2B8B4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紧紧皱眉，深锁的眉头，起皱的额头，不悦的神情</w:t>
            </w:r>
          </w:p>
        </w:tc>
      </w:tr>
    </w:tbl>
    <w:p w14:paraId="129C291D">
      <w:pPr>
        <w:pStyle w:val="5"/>
        <w:keepNext/>
      </w:pPr>
      <w:r>
        <w:t>怒视 / Glaring</w:t>
      </w:r>
    </w:p>
    <w:p w14:paraId="54CB4B62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视线如刀般锐利，死死盯住目标，充满压迫感与敌意。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E7C5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D616C3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CF4F4F2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glaring deeply, death stare, intense angry eyes, sharp piercing gaze</w:t>
            </w:r>
          </w:p>
        </w:tc>
      </w:tr>
      <w:tr w14:paraId="1F11F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653FAA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2C7C515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深深地怒视，死亡凝视，强烈的愤怒眼神，极其锐利的目光</w:t>
            </w:r>
          </w:p>
        </w:tc>
      </w:tr>
    </w:tbl>
    <w:p w14:paraId="3F5B0F6F">
      <w:pPr>
        <w:pStyle w:val="5"/>
        <w:keepNext/>
      </w:pPr>
      <w:r>
        <w:t>暴怒 / Furious</w:t>
      </w:r>
    </w:p>
    <w:p w14:paraId="73D6C008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情绪的最高燃点，面部充血，青筋暴起，嘴巴大张发出怒吼。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309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888071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2EF8BC5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furious, enraged, screaming in anger, face flushed red with rage, veins popping</w:t>
            </w:r>
          </w:p>
        </w:tc>
      </w:tr>
      <w:tr w14:paraId="0909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E31EE7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2E9E8D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狂怒，被激怒，愤怒地尖叫，因愤怒而涨红的脸，青筋暴起</w:t>
            </w:r>
          </w:p>
        </w:tc>
      </w:tr>
    </w:tbl>
    <w:p w14:paraId="24F4C93D">
      <w:pPr>
        <w:pStyle w:val="5"/>
        <w:keepNext/>
      </w:pPr>
      <w:r>
        <w:t>咬牙切齿 / Gritting teeth</w:t>
      </w:r>
    </w:p>
    <w:p w14:paraId="46F5C06E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下颌骨咬紧导致咬肌凸出，强行压抑着即将爆发的火山般的愤怒。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7BA3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B35DE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F70F43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gritting teeth, clenching jaw tightly, suppressed intense anger, tense facial muscles</w:t>
            </w:r>
          </w:p>
        </w:tc>
      </w:tr>
      <w:tr w14:paraId="2F98E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8B712A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C17E247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咬牙切齿，紧咬下颌，压抑的强烈愤怒，紧绷的面部肌肉</w:t>
            </w:r>
          </w:p>
        </w:tc>
      </w:tr>
    </w:tbl>
    <w:p w14:paraId="217B7FB4">
      <w:pPr>
        <w:pStyle w:val="5"/>
        <w:keepNext/>
      </w:pPr>
      <w:r>
        <w:t>烦躁 / Annoyed</w:t>
      </w:r>
    </w:p>
    <w:p w14:paraId="50B792FE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对琐事或噪音的不耐烦，面部肌肉紧绷，嘴唇紧闭甚至微微发抖。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6F42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A9EEF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6736BB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annoyed, irritated expression, rolling eyes slightly, tight lips</w:t>
            </w:r>
          </w:p>
        </w:tc>
      </w:tr>
      <w:tr w14:paraId="15F77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146F4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69A224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烦恼，恼怒的表情，轻微翻白眼，紧闭的双唇</w:t>
            </w:r>
          </w:p>
        </w:tc>
      </w:tr>
    </w:tbl>
    <w:p w14:paraId="4611D978">
      <w:pPr>
        <w:pStyle w:val="5"/>
        <w:keepNext/>
      </w:pPr>
      <w:r>
        <w:t>冷酷 / Cold stare</w:t>
      </w:r>
    </w:p>
    <w:p w14:paraId="44778CAC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没有怒火但更加致命，眼神冰冷刺骨，没有任何怜悯之心。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4C80B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8D60E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A5F7FD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cold stare, icy glare, stern face, unyielding expression, ruthless eyes</w:t>
            </w:r>
          </w:p>
        </w:tc>
      </w:tr>
      <w:tr w14:paraId="75D64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925A17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D267FB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冷酷的注视，冰冷的怒视，严肃的脸，不屈的表情，无情的双眼</w:t>
            </w:r>
          </w:p>
        </w:tc>
      </w:tr>
    </w:tbl>
    <w:p w14:paraId="65B54A34">
      <w:pPr>
        <w:pStyle w:val="5"/>
        <w:keepNext/>
      </w:pPr>
      <w:r>
        <w:t>怒吼 / Yelling</w:t>
      </w:r>
    </w:p>
    <w:p w14:paraId="646EAF26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伴随强烈的肢体动作，释放出全部的攻击性。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0C3AD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902AD1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215C377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yelling angrily, mouth wide open in a fierce shout, aggressive posture</w:t>
            </w:r>
          </w:p>
        </w:tc>
      </w:tr>
      <w:tr w14:paraId="54275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F8B64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03310A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愤怒地大喊，嘴巴张得很大发出猛烈呼喊，具有攻击性的姿态</w:t>
            </w:r>
          </w:p>
        </w:tc>
      </w:tr>
    </w:tbl>
    <w:p w14:paraId="4629BA0C">
      <w:pPr>
        <w:pStyle w:val="5"/>
        <w:keepNext/>
      </w:pPr>
      <w:r>
        <w:t>发脾气 / Tantrum</w:t>
      </w:r>
    </w:p>
    <w:p w14:paraId="0E55532E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带有一定情绪化的傲娇或任性，通常并不具备真正的威胁性。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5686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F8BC3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2704548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throwing a tantrum, angry pout, crossed expression, childish anger</w:t>
            </w:r>
          </w:p>
        </w:tc>
      </w:tr>
      <w:tr w14:paraId="5B54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759B0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2B30582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发脾气，生气的撅嘴，恼怒的神情，孩子气的愤怒</w:t>
            </w:r>
          </w:p>
        </w:tc>
      </w:tr>
    </w:tbl>
    <w:p w14:paraId="52D96AD9">
      <w:pPr>
        <w:pStyle w:val="5"/>
        <w:keepNext/>
      </w:pPr>
      <w:r>
        <w:t>杀气腾腾 / Murderous</w:t>
      </w:r>
    </w:p>
    <w:p w14:paraId="6B1BAD14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常伴随顶光或底光照明，眼神中透出致命的危险信号。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278F9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FD669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DA9BFA4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murderous look, lethal glare, menacing expression, dark shadow over eyes</w:t>
            </w:r>
          </w:p>
        </w:tc>
      </w:tr>
      <w:tr w14:paraId="6FF04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A36CDD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F25E8A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充满杀气的神情，致命的凝视，威胁的表情，眼睛上的阴影</w:t>
            </w:r>
          </w:p>
        </w:tc>
      </w:tr>
    </w:tbl>
    <w:p w14:paraId="5E807B62">
      <w:pPr>
        <w:pStyle w:val="5"/>
        <w:keepNext/>
      </w:pPr>
      <w:r>
        <w:t>气鼓鼓 / Puffing cheeks</w:t>
      </w:r>
    </w:p>
    <w:p w14:paraId="02F77DBB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双颊鼓起，常用于动漫角色，表达一种可爱且无害的生气状态。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7DBAF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7FEA3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612154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puffing cheeks in anger, cute angry pout, flushed face</w:t>
            </w:r>
          </w:p>
        </w:tc>
      </w:tr>
      <w:tr w14:paraId="6F768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8CC3FB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2411B0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生气地鼓起双颊，可爱的生气撅嘴，泛红的脸</w:t>
            </w:r>
          </w:p>
        </w:tc>
      </w:tr>
    </w:tbl>
    <w:p w14:paraId="3EF2A845">
      <w:pPr>
        <w:pStyle w:val="5"/>
        <w:keepNext/>
      </w:pPr>
      <w:r>
        <w:t>凶狠 / Fierce</w:t>
      </w:r>
    </w:p>
    <w:p w14:paraId="643ACA88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如同野兽盯上猎物，充满原始的野性与震慑力。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C4CC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109CCB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C22CD6A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fierce expression, predatory look, aggressive stance, sharp teeth bared</w:t>
            </w:r>
          </w:p>
        </w:tc>
      </w:tr>
      <w:tr w14:paraId="757B0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010E1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8449D6F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凶狠的表情，掠食者的神情，攻击性的姿态，露出尖锐的牙齿</w:t>
            </w:r>
          </w:p>
        </w:tc>
      </w:tr>
    </w:tbl>
    <w:p w14:paraId="68D9CD96">
      <w:pPr>
        <w:pStyle w:val="5"/>
        <w:keepNext/>
      </w:pPr>
      <w:r>
        <w:t>不耐烦 / Impatient</w:t>
      </w:r>
    </w:p>
    <w:p w14:paraId="592FE89A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视线游离，频繁叹气，极度渴望离开当前环境。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45E51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E5011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9388D1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impatient look, sighing angrily, tense face, looking sideways</w:t>
            </w:r>
          </w:p>
        </w:tc>
      </w:tr>
      <w:tr w14:paraId="23B6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93823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3E7D1CB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不耐烦的神情，生气地叹息，紧绷的脸，斜视看向一旁</w:t>
            </w:r>
          </w:p>
        </w:tc>
      </w:tr>
    </w:tbl>
    <w:p w14:paraId="01BC0F6A">
      <w:pPr>
        <w:pStyle w:val="5"/>
        <w:keepNext/>
      </w:pPr>
      <w:r>
        <w:t>嫉妒 / Jealous</w:t>
      </w:r>
    </w:p>
    <w:p w14:paraId="0E930E7B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眼神微眯，暗中观察，充满心理失衡带来的幽怨与敌意。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0B554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72334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1D2CF8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jealous look, envious stare, narrowed eyes, resentful expression</w:t>
            </w:r>
          </w:p>
        </w:tc>
      </w:tr>
      <w:tr w14:paraId="417CE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E919C6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EA83DF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嫉妒的神情，羡慕的凝视，眯起的双眼，充满怨恨的表情</w:t>
            </w:r>
          </w:p>
        </w:tc>
      </w:tr>
    </w:tbl>
    <w:p w14:paraId="1C4E3C05">
      <w:pPr>
        <w:pStyle w:val="5"/>
        <w:keepNext/>
      </w:pPr>
      <w:r>
        <w:t>挑衅 / Provocative</w:t>
      </w:r>
    </w:p>
    <w:p w14:paraId="027EAD4A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下巴高傲地抬起，用轻蔑的眼神和冷笑激怒对手。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5CAA7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FADE08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8A3DEAC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provocative look, challenging stare, raised chin arrogantly, mocking smirk</w:t>
            </w:r>
          </w:p>
        </w:tc>
      </w:tr>
      <w:tr w14:paraId="512B5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CDFE1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A2DB18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挑衅的神情，挑战的注视，傲慢地抬起下巴，嘲弄的冷笑</w:t>
            </w:r>
          </w:p>
        </w:tc>
      </w:tr>
    </w:tbl>
    <w:p w14:paraId="50D0713D">
      <w:pPr>
        <w:pStyle w:val="5"/>
        <w:keepNext/>
      </w:pPr>
      <w:r>
        <w:t>愠怒 / Sullen</w:t>
      </w:r>
    </w:p>
    <w:p w14:paraId="0E43978C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阴郁的怒火，闷闷不乐，周围仿佛环绕着低气压。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326C3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3BBD0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CF1B63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sullen, brooding anger, dark expression, heavy brows</w:t>
            </w:r>
          </w:p>
        </w:tc>
      </w:tr>
      <w:tr w14:paraId="1C680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90742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820898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愠怒的，沉思的愤怒，阴沉的表情，沉重的眉头</w:t>
            </w:r>
          </w:p>
        </w:tc>
      </w:tr>
    </w:tbl>
    <w:p w14:paraId="4E5EC463">
      <w:pPr>
        <w:pStyle w:val="4"/>
        <w:keepNext/>
      </w:pPr>
      <w:r>
        <w:t>惊讶与恐惧情绪 (Surprise &amp; Fear)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2588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4F7F9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D78ED99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惊讶通常是瞬时反应，恐惧则会继续扩散到呼吸和身体。关键词选择时先区分“意外”还是“危险”。</w:t>
            </w:r>
          </w:p>
        </w:tc>
      </w:tr>
    </w:tbl>
    <w:p w14:paraId="715E2653">
      <w:pPr>
        <w:pStyle w:val="5"/>
        <w:keepNext/>
      </w:pPr>
      <w:r>
        <w:t>震惊 / Shocked</w:t>
      </w:r>
    </w:p>
    <w:p w14:paraId="2D262440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嘴巴不由自主地张开，大脑短暂失去处理信息的能力。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73F4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09F68E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025BF7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shocked, jaw dropped, mouth agape, stunned, completely frozen</w:t>
            </w:r>
          </w:p>
        </w:tc>
      </w:tr>
      <w:tr w14:paraId="2D385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5EF854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7EEBB2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极度震惊，惊掉下巴，张口结舌，目瞪口呆，彻底僵住</w:t>
            </w:r>
          </w:p>
        </w:tc>
      </w:tr>
    </w:tbl>
    <w:p w14:paraId="28582B1A">
      <w:pPr>
        <w:pStyle w:val="5"/>
        <w:keepNext/>
      </w:pPr>
      <w:r>
        <w:t>睁大双眼 / Wide-eyed</w:t>
      </w:r>
    </w:p>
    <w:p w14:paraId="25D68EB5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纯粹的惊奇，眼睑完全拉开，露出更多的眼白，瞳孔可能因兴奋而放大。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0CA0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6C7AF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B97361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wide-eyed, eyes wide open, pupils dilated, look of absolute wonder</w:t>
            </w:r>
          </w:p>
        </w:tc>
      </w:tr>
      <w:tr w14:paraId="36731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4705C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2FEAE20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睁大眼睛，眼睛完全睁开，瞳孔放大，绝对惊奇的神情</w:t>
            </w:r>
          </w:p>
        </w:tc>
      </w:tr>
    </w:tbl>
    <w:p w14:paraId="1637841A">
      <w:pPr>
        <w:pStyle w:val="5"/>
        <w:keepNext/>
      </w:pPr>
      <w:r>
        <w:t>倒吸凉气 / Gasping</w:t>
      </w:r>
    </w:p>
    <w:p w14:paraId="54F6C860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极度的意外导致倒吸冷气，常伴随手部捂嘴的防御性动作。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CC61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2FA3E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65D1AA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gasping in shock, sharply inhaling, sudden terrifying realization, hand covering mouth</w:t>
            </w:r>
          </w:p>
        </w:tc>
      </w:tr>
      <w:tr w14:paraId="45D36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D839E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2CA4695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震惊地喘息，猛然吸气，突然可怕地顿悟，手捂着嘴</w:t>
            </w:r>
          </w:p>
        </w:tc>
      </w:tr>
    </w:tbl>
    <w:p w14:paraId="71F7F526">
      <w:pPr>
        <w:pStyle w:val="5"/>
        <w:keepNext/>
      </w:pPr>
      <w:r>
        <w:t>惊恐 / Terrified</w:t>
      </w:r>
    </w:p>
    <w:p w14:paraId="0160AC33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面对巨大威胁时的生理反应，面色惨白，嘴唇发抖，充满无力感。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6CEF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2A22D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B30E2D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terrified, horrified, eyes wide with fear, pale face, trembling lips</w:t>
            </w:r>
          </w:p>
        </w:tc>
      </w:tr>
      <w:tr w14:paraId="4343A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1DC7C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97CBBC1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惊恐万分，极度恐惧，因恐惧而睁大眼睛，面色苍白，颤抖的双唇</w:t>
            </w:r>
          </w:p>
        </w:tc>
      </w:tr>
    </w:tbl>
    <w:p w14:paraId="00377DE9">
      <w:pPr>
        <w:pStyle w:val="5"/>
        <w:keepNext/>
      </w:pPr>
      <w:r>
        <w:t>害怕 / Scared</w:t>
      </w:r>
    </w:p>
    <w:p w14:paraId="6320B46C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弱者面对强敌的退缩，眼神四处游移寻找安全的避风港。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3259C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2F03E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D99258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scared expression, shrinking back, fearful eyes, looking for escape</w:t>
            </w:r>
          </w:p>
        </w:tc>
      </w:tr>
      <w:tr w14:paraId="5D812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D5A846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348EF0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害怕的表情，向后退缩，恐惧的眼神，四处寻找逃路</w:t>
            </w:r>
          </w:p>
        </w:tc>
      </w:tr>
    </w:tbl>
    <w:p w14:paraId="3C2FBEA0">
      <w:pPr>
        <w:pStyle w:val="5"/>
        <w:keepNext/>
      </w:pPr>
      <w:r>
        <w:t>呆滞 / Dumbfounded</w:t>
      </w:r>
    </w:p>
    <w:p w14:paraId="78DA2E51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如同被车灯照射的鹿，彻底僵硬，无法做出任何反应。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197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A311F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656D61B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dumbfounded, frozen in shock, deer in headlights stare, blank expression</w:t>
            </w:r>
          </w:p>
        </w:tc>
      </w:tr>
      <w:tr w14:paraId="1954B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04B7D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CFB8C5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惊呆了，在震惊中僵住，像车灯下的鹿一样发呆，茫然的表情</w:t>
            </w:r>
          </w:p>
        </w:tc>
      </w:tr>
    </w:tbl>
    <w:p w14:paraId="42DA5EBB">
      <w:pPr>
        <w:pStyle w:val="5"/>
        <w:keepNext/>
      </w:pPr>
      <w:r>
        <w:t>恍然大悟 / Epiphany</w:t>
      </w:r>
    </w:p>
    <w:p w14:paraId="5B31A540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眉头高高挑起，眼中闪过一丝光亮，解开谜团的瞬间。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00C9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46DD8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46D3E1C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epiphany expression, sudden realization, eyebrows raised high, wide awake look</w:t>
            </w:r>
          </w:p>
        </w:tc>
      </w:tr>
      <w:tr w14:paraId="1EE17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C1F4C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8363E0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顿悟的表情，突然的领悟，眉毛高挑，完全清醒的神情</w:t>
            </w:r>
          </w:p>
        </w:tc>
      </w:tr>
    </w:tbl>
    <w:p w14:paraId="08940804">
      <w:pPr>
        <w:pStyle w:val="5"/>
        <w:keepNext/>
      </w:pPr>
      <w:r>
        <w:t>受惊吓 / Startled</w:t>
      </w:r>
    </w:p>
    <w:p w14:paraId="20BC5871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受到突发声音或动作的惊吓，身体会有瞬间的抽搐或闪躲。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31C8C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7F04A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7E694A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startled abruptly, jumping in fright, flinching, sudden wide eyes</w:t>
            </w:r>
          </w:p>
        </w:tc>
      </w:tr>
      <w:tr w14:paraId="746A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F33922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93A19B6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突然受到惊吓，吓得跳起来，退缩畏缩，突然睁大眼睛</w:t>
            </w:r>
          </w:p>
        </w:tc>
      </w:tr>
    </w:tbl>
    <w:p w14:paraId="25065038">
      <w:pPr>
        <w:pStyle w:val="5"/>
        <w:keepNext/>
      </w:pPr>
      <w:r>
        <w:t>惊奇 / Awe-struck</w:t>
      </w:r>
    </w:p>
    <w:p w14:paraId="6632239C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被宏大或绝美的事物震撼，眼中充满敬畏与赞叹的光芒。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3C64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D364A7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300FB4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marvelling, awe-struck, wondrous look, sparkling eyes catching light</w:t>
            </w:r>
          </w:p>
        </w:tc>
      </w:tr>
      <w:tr w14:paraId="751FE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93675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2CE975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惊叹，充满敬畏，奇妙的神情，眼中闪烁着光芒</w:t>
            </w:r>
          </w:p>
        </w:tc>
      </w:tr>
    </w:tbl>
    <w:p w14:paraId="004E4ECF">
      <w:pPr>
        <w:pStyle w:val="5"/>
        <w:keepNext/>
      </w:pPr>
      <w:r>
        <w:t>不可思议 / Disbelieving</w:t>
      </w:r>
    </w:p>
    <w:p w14:paraId="3F4EEED6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眉头微皱但双眼睁大，理智与眼前发生的事实产生强烈冲突。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5DF4F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F050B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2807A4D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disbelieving look, skeptical but shocked, shaking head slightly, furrowed wide eyes</w:t>
            </w:r>
          </w:p>
        </w:tc>
      </w:tr>
      <w:tr w14:paraId="596A7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4101E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81A8F7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不相信的神情，怀疑但感到震惊，微微摇头，皱眉且睁大眼睛</w:t>
            </w:r>
          </w:p>
        </w:tc>
      </w:tr>
    </w:tbl>
    <w:p w14:paraId="77302476">
      <w:pPr>
        <w:pStyle w:val="5"/>
        <w:keepNext/>
      </w:pPr>
      <w:r>
        <w:t>恐慌 / Panicking</w:t>
      </w:r>
    </w:p>
    <w:p w14:paraId="20B814A4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失去理智的恐惧，眼神极其慌乱，额头可能渗出冷汗。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3D4CF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BFF2A8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4A4DE4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panicking, frantic look, darting eyes, heavy breathing, sweaty forehead</w:t>
            </w:r>
          </w:p>
        </w:tc>
      </w:tr>
      <w:tr w14:paraId="6241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FBC16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E334EB3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陷入恐慌，疯狂的眼神，闪烁逃避的目光，沉重的呼吸，满头大汗</w:t>
            </w:r>
          </w:p>
        </w:tc>
      </w:tr>
    </w:tbl>
    <w:p w14:paraId="49E5EBBD">
      <w:pPr>
        <w:pStyle w:val="5"/>
        <w:keepNext/>
      </w:pPr>
      <w:r>
        <w:t>极度恐惧 / Hair-raising fear</w:t>
      </w:r>
    </w:p>
    <w:p w14:paraId="02471F28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深及灵魂的恐惧，面部肌肉极度扭曲，甚至达到失声的程度。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30350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8E036D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D480E1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hair-raising fear, tense facial muscles, pure absolute terror, screaming silently</w:t>
            </w:r>
          </w:p>
        </w:tc>
      </w:tr>
      <w:tr w14:paraId="5BF91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4819B4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73AE77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令人毛骨悚然的恐惧，面部肌肉紧绷，纯粹绝对的恐怖，无声地尖叫</w:t>
            </w:r>
          </w:p>
        </w:tc>
      </w:tr>
    </w:tbl>
    <w:p w14:paraId="412A8EF6">
      <w:pPr>
        <w:pStyle w:val="5"/>
        <w:keepNext/>
      </w:pPr>
      <w:r>
        <w:t>屏住呼吸 / Holding breath</w:t>
      </w:r>
    </w:p>
    <w:p w14:paraId="405A52B2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为了避免被发现而强行停止呼吸，全身肌肉紧绷到极点。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08E75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535E25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3B83CD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holding breath in fear, tight lips, tense anxious look, perfectly still</w:t>
            </w:r>
          </w:p>
        </w:tc>
      </w:tr>
      <w:tr w14:paraId="19E55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2D45D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B5338D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在恐惧中屏住呼吸，紧闭双唇，紧张焦虑的神情，一动不动</w:t>
            </w:r>
          </w:p>
        </w:tc>
      </w:tr>
    </w:tbl>
    <w:p w14:paraId="643A1747">
      <w:pPr>
        <w:pStyle w:val="5"/>
        <w:keepNext/>
      </w:pPr>
      <w:r>
        <w:t>惶恐不安 / Apprehensive</w:t>
      </w:r>
    </w:p>
    <w:p w14:paraId="6C73B5F5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对即将发生的不幸感到极度焦虑，表现为细微而频繁的神经质动作。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513C3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1971B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04B413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apprehensive, highly nervous, restless eyes, biting nails anxiously</w:t>
            </w:r>
          </w:p>
        </w:tc>
      </w:tr>
      <w:tr w14:paraId="37992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61C62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D1A6A1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忧虑惶恐，高度紧张，焦躁不安的眼神，焦虑地咬指甲</w:t>
            </w:r>
          </w:p>
        </w:tc>
      </w:tr>
    </w:tbl>
    <w:p w14:paraId="5726A648">
      <w:pPr>
        <w:pStyle w:val="5"/>
        <w:keepNext/>
      </w:pPr>
      <w:r>
        <w:t>目瞪口呆 / Gobsmacked</w:t>
      </w:r>
    </w:p>
    <w:p w14:paraId="30013D64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带有一定喜剧色彩的极度震惊，超出了常理的认知范围。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56A4C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11FBDF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CD45F0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gobsmacked, totally speechless, dumbstruck, exaggerated shocked face</w:t>
            </w:r>
          </w:p>
        </w:tc>
      </w:tr>
      <w:tr w14:paraId="5AC4F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29BA9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A988985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极其震惊，完全说不出话，惊愕哑然，夸张的震惊脸</w:t>
            </w:r>
          </w:p>
        </w:tc>
      </w:tr>
    </w:tbl>
    <w:p w14:paraId="067CD21C">
      <w:pPr>
        <w:pStyle w:val="4"/>
        <w:keepNext/>
      </w:pPr>
      <w:r>
        <w:t>厌恶与轻蔑情绪 (Disgust &amp; Contempt)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108E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4F7F9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A72AB29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厌恶更偏身体排斥，轻蔑更偏地位判断。鼻部、嘴角和回避视线是这一类的重要信号。</w:t>
            </w:r>
          </w:p>
        </w:tc>
      </w:tr>
    </w:tbl>
    <w:p w14:paraId="034DE95D">
      <w:pPr>
        <w:pStyle w:val="5"/>
        <w:keepNext/>
      </w:pPr>
      <w:r>
        <w:t>翻白眼 / Rolling eyes</w:t>
      </w:r>
    </w:p>
    <w:p w14:paraId="0CE89DAB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将眼球向上转动，表达极度的无语、不耐烦或不赞同。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31AB0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010BB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DCE2072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rolling eyes heavily, dramatic eye roll, looking upwards in utter annoyance</w:t>
            </w:r>
          </w:p>
        </w:tc>
      </w:tr>
      <w:tr w14:paraId="76AF4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C727C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74B6BC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重重地翻白眼，戏剧性的翻白眼，极度烦躁地向上看</w:t>
            </w:r>
          </w:p>
        </w:tc>
      </w:tr>
    </w:tbl>
    <w:p w14:paraId="7DA7305B">
      <w:pPr>
        <w:pStyle w:val="5"/>
        <w:keepNext/>
      </w:pPr>
      <w:r>
        <w:t>嫌弃 / Disgusted</w:t>
      </w:r>
    </w:p>
    <w:p w14:paraId="42EB3FFF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典型的生理厌恶反应，鼻梁皱起，上嘴唇因嫌恶而翻卷。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09EBF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E34EC7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112113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disgusted look, wrinkled nose, curled upper lip, stepping back</w:t>
            </w:r>
          </w:p>
        </w:tc>
      </w:tr>
      <w:tr w14:paraId="5F0E2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400AE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EE39CF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厌恶的神情，皱起鼻子，上唇翻卷，向后退步</w:t>
            </w:r>
          </w:p>
        </w:tc>
      </w:tr>
    </w:tbl>
    <w:p w14:paraId="19113470">
      <w:pPr>
        <w:pStyle w:val="5"/>
        <w:keepNext/>
      </w:pPr>
      <w:r>
        <w:t>轻蔑 / Contemptuous</w:t>
      </w:r>
    </w:p>
    <w:p w14:paraId="54726F5C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充满优越感的俯视，嘴角常带有一丝讥笑，完全不把对方放在眼里。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56A42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FE80C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2F24C3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contemptuous, disdainful stare, sneering, looking down at someone</w:t>
            </w:r>
          </w:p>
        </w:tc>
      </w:tr>
      <w:tr w14:paraId="0C682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958BD7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53DE1BF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轻蔑的，鄙夷的凝视，冷笑嘲讽，居高临下地看人</w:t>
            </w:r>
          </w:p>
        </w:tc>
      </w:tr>
    </w:tbl>
    <w:p w14:paraId="1387EA3C">
      <w:pPr>
        <w:pStyle w:val="5"/>
        <w:keepNext/>
      </w:pPr>
      <w:r>
        <w:t>鄙视 / Despising</w:t>
      </w:r>
    </w:p>
    <w:p w14:paraId="3D84B0FC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极具侮辱性的眼神，仿佛在看一件令人作呕的垃圾。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ED53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D9CAE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C6DE49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despising look, looking at someone like trash, superior cold smirk</w:t>
            </w:r>
          </w:p>
        </w:tc>
      </w:tr>
      <w:tr w14:paraId="19607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9361B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EA6AED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鄙视的神情，把人当垃圾一样看，充满优越感的冷笑</w:t>
            </w:r>
          </w:p>
        </w:tc>
      </w:tr>
    </w:tbl>
    <w:p w14:paraId="2E0E5808">
      <w:pPr>
        <w:pStyle w:val="5"/>
        <w:keepNext/>
      </w:pPr>
      <w:r>
        <w:t>撇嘴 / Curling lips</w:t>
      </w:r>
    </w:p>
    <w:p w14:paraId="3E000F25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嘴角向下弯曲，表达不以为然或完全不信服的态度。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333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2AFA5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A6CBFE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curling lips downward, mocking pout, dismissive expression</w:t>
            </w:r>
          </w:p>
        </w:tc>
      </w:tr>
      <w:tr w14:paraId="3E7EA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BCDEE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11985E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嘴角向下撇，嘲弄地撅嘴，不屑一顾的表情</w:t>
            </w:r>
          </w:p>
        </w:tc>
      </w:tr>
    </w:tbl>
    <w:p w14:paraId="10A43112">
      <w:pPr>
        <w:pStyle w:val="5"/>
        <w:keepNext/>
      </w:pPr>
      <w:r>
        <w:t>作呕 / Gagging</w:t>
      </w:r>
    </w:p>
    <w:p w14:paraId="2E8A9BD8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强烈的生理不适，面部扭曲，仿佛下一秒就要呕吐。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3913F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8E33C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8BA2597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gagging expression, feeling deeply sick, nauseous look, green around the gills</w:t>
            </w:r>
          </w:p>
        </w:tc>
      </w:tr>
      <w:tr w14:paraId="666E5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1292D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E5132C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作呕的表情，感到非常恶心，想吐的神情，面色发青</w:t>
            </w:r>
          </w:p>
        </w:tc>
      </w:tr>
    </w:tbl>
    <w:p w14:paraId="2363B442">
      <w:pPr>
        <w:pStyle w:val="5"/>
        <w:keepNext/>
      </w:pPr>
      <w:r>
        <w:t>傲慢 / Arrogant</w:t>
      </w:r>
    </w:p>
    <w:p w14:paraId="1CC10FA5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下巴极度上扬，用鼻孔看人，散发着不可一世的贵族式傲慢。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5C0CA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2018D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FE931C2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arrogant expression, looking down the nose haughtily, chin raised high</w:t>
            </w:r>
          </w:p>
        </w:tc>
      </w:tr>
      <w:tr w14:paraId="39E01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44AF4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D969B3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傲慢的表情，高傲地从鼻孔看人，下巴高高抬起</w:t>
            </w:r>
          </w:p>
        </w:tc>
      </w:tr>
    </w:tbl>
    <w:p w14:paraId="0F67633D">
      <w:pPr>
        <w:pStyle w:val="5"/>
        <w:keepNext/>
      </w:pPr>
      <w:r>
        <w:t>冷漠 / Apathetic</w:t>
      </w:r>
    </w:p>
    <w:p w14:paraId="2489308F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缺乏共情能力，对周遭一切漠不关心，眼神犹如一潭死水。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71B88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93BED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92A578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apathetic, totally indifferent, showing zero interest, cold dead eyes</w:t>
            </w:r>
          </w:p>
        </w:tc>
      </w:tr>
      <w:tr w14:paraId="0B9EC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FD7EBC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62E851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冷漠的，完全无动于衷，表现出毫无兴趣，冰冷死寂的双眼</w:t>
            </w:r>
          </w:p>
        </w:tc>
      </w:tr>
    </w:tbl>
    <w:p w14:paraId="304E8711">
      <w:pPr>
        <w:pStyle w:val="5"/>
        <w:keepNext/>
      </w:pPr>
      <w:r>
        <w:t>嘲讽 / Sarcastic</w:t>
      </w:r>
    </w:p>
    <w:p w14:paraId="76658CD8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单侧挑眉配合半个假笑，充满了阴阳怪气的挑衅意味。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371EE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FB43CB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767207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sarcastic expression, mocking eyebrow raise, wry half-smile</w:t>
            </w:r>
          </w:p>
        </w:tc>
      </w:tr>
      <w:tr w14:paraId="7298E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8447BA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BF49B8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讽刺挖苦的表情，嘲弄般地挑眉，苦涩的半个微笑</w:t>
            </w:r>
          </w:p>
        </w:tc>
      </w:tr>
    </w:tbl>
    <w:p w14:paraId="32B2167B">
      <w:pPr>
        <w:pStyle w:val="5"/>
        <w:keepNext/>
      </w:pPr>
      <w:r>
        <w:t>不悦 / Displeased</w:t>
      </w:r>
    </w:p>
    <w:p w14:paraId="4E4D2761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严肃且不高兴的神情，没有任何笑容，警告他人不要靠近。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4FE8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7EE70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5CCEF0A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displeased firmly, sour face, slight but stern frown, unamused</w:t>
            </w:r>
          </w:p>
        </w:tc>
      </w:tr>
      <w:tr w14:paraId="22461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0955C3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C9B7AB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坚决不悦，阴沉着脸，轻微但严厉的皱眉，觉得毫无乐趣</w:t>
            </w:r>
          </w:p>
        </w:tc>
      </w:tr>
    </w:tbl>
    <w:p w14:paraId="572772D7">
      <w:pPr>
        <w:pStyle w:val="4"/>
        <w:keepNext/>
      </w:pPr>
      <w:r>
        <w:t>思考与微表情控制 (Thinking &amp; Micro-expressions)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62744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4F7F9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747B5EA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这类词适合做情绪连接和细节修正，例如挑眉、眯眼、咬唇、深呼吸，可与任何主情绪叠加。</w:t>
            </w:r>
          </w:p>
        </w:tc>
      </w:tr>
    </w:tbl>
    <w:p w14:paraId="3CAF90B7">
      <w:pPr>
        <w:pStyle w:val="5"/>
        <w:keepNext/>
      </w:pPr>
      <w:r>
        <w:t>沉思 / Pensive</w:t>
      </w:r>
    </w:p>
    <w:p w14:paraId="30D88FFC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视线通常偏下或游离，眉头微锁，大脑正在高速运转。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CB1B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0AAAF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601F95F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pensive deeply, deep in thought, looking down and away, serious face</w:t>
            </w:r>
          </w:p>
        </w:tc>
      </w:tr>
      <w:tr w14:paraId="1835F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2CF6F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87C0BC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深深地沉思，陷入沉思，低头并看向别处，严肃的脸庞</w:t>
            </w:r>
          </w:p>
        </w:tc>
      </w:tr>
    </w:tbl>
    <w:p w14:paraId="52E819B0">
      <w:pPr>
        <w:pStyle w:val="5"/>
        <w:keepNext/>
      </w:pPr>
      <w:r>
        <w:t>歪头 / Tilting head</w:t>
      </w:r>
    </w:p>
    <w:p w14:paraId="347F5126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极具萌感的探索动作，常用于表现好奇心或未能完全理解。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09503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01CC3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B95420A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tilting head curiously, puzzled but cute expression, inquisitive look</w:t>
            </w:r>
          </w:p>
        </w:tc>
      </w:tr>
      <w:tr w14:paraId="57BCF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0E411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6FCB5D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好奇地歪着头，困惑但可爱的表情，探究的神情</w:t>
            </w:r>
          </w:p>
        </w:tc>
      </w:tr>
    </w:tbl>
    <w:p w14:paraId="6C95DF51">
      <w:pPr>
        <w:pStyle w:val="5"/>
        <w:keepNext/>
      </w:pPr>
      <w:r>
        <w:t>单挑眉 / Raising one eyebrow</w:t>
      </w:r>
    </w:p>
    <w:p w14:paraId="25C5B15A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充满怀疑、审视或带有调情意味的经典微表情。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5134D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2029E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8D0B4D8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raising one eyebrow sharply, inquisitive, highly skeptical, testing the waters</w:t>
            </w:r>
          </w:p>
        </w:tc>
      </w:tr>
      <w:tr w14:paraId="32CB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86AED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003884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尖锐地挑起单侧眉毛，探究的，高度怀疑的，试探性的</w:t>
            </w:r>
          </w:p>
        </w:tc>
      </w:tr>
    </w:tbl>
    <w:p w14:paraId="34B9238D">
      <w:pPr>
        <w:pStyle w:val="5"/>
        <w:keepNext/>
      </w:pPr>
      <w:r>
        <w:t>眯眼 / Squinting</w:t>
      </w:r>
    </w:p>
    <w:p w14:paraId="42F2D6D7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为了看清细节或表达高度的怀疑与算计，眼睑收缩。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72040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13E4B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906BA6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squinting suspiciously, looking closely, suspicious calculating glare</w:t>
            </w:r>
          </w:p>
        </w:tc>
      </w:tr>
      <w:tr w14:paraId="3BF1D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5DC82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195628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多疑地眯起眼睛，近距离观察，怀疑且充满算计的目光</w:t>
            </w:r>
          </w:p>
        </w:tc>
      </w:tr>
    </w:tbl>
    <w:p w14:paraId="37671ED5">
      <w:pPr>
        <w:pStyle w:val="5"/>
        <w:keepNext/>
      </w:pPr>
      <w:r>
        <w:t>发呆 / Daydreaming</w:t>
      </w:r>
    </w:p>
    <w:p w14:paraId="6F1C0064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灵魂出窍的状态，视线没有落点，表情放松甚至有些涣散。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2B084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CD299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16837A5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daydreaming, spaced out completely, unfocused glazed eyes, lost in mind</w:t>
            </w:r>
          </w:p>
        </w:tc>
      </w:tr>
      <w:tr w14:paraId="61692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B4312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DF189F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做白日梦，完全出神放空，目光涣散呆滞，迷失在思绪中</w:t>
            </w:r>
          </w:p>
        </w:tc>
      </w:tr>
    </w:tbl>
    <w:p w14:paraId="3F3CE02E">
      <w:pPr>
        <w:pStyle w:val="5"/>
        <w:keepNext/>
      </w:pPr>
      <w:r>
        <w:t>专注 / Focused</w:t>
      </w:r>
    </w:p>
    <w:p w14:paraId="73D6816B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全神贯注于某项事务，眼神锐利且稳定，不受外界干扰。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74BC7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1FE2F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C87352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focused intense expression, absolute concentration, sharp unwavering gaze</w:t>
            </w:r>
          </w:p>
        </w:tc>
      </w:tr>
      <w:tr w14:paraId="53512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C1711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9A180DB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全神贯注极其专注的表情，绝对集中注意力，极其锐利毫不动摇的凝视</w:t>
            </w:r>
          </w:p>
        </w:tc>
      </w:tr>
    </w:tbl>
    <w:p w14:paraId="5455A119">
      <w:pPr>
        <w:pStyle w:val="5"/>
        <w:keepNext/>
      </w:pPr>
      <w:r>
        <w:t>困惑 / Confused</w:t>
      </w:r>
    </w:p>
    <w:p w14:paraId="787B63AD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眉头纠结在一起，对当前状况感到费解和迷茫。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3D2C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B5DA0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A67802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confused heavily, puzzled look, scratching head mentally, scrunched eyebrows</w:t>
            </w:r>
          </w:p>
        </w:tc>
      </w:tr>
      <w:tr w14:paraId="6C0D2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CDC68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1FBE9D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严重困惑，不解的神情，在脑海中抓耳挠腮，眉毛扭在一起</w:t>
            </w:r>
          </w:p>
        </w:tc>
      </w:tr>
    </w:tbl>
    <w:p w14:paraId="6A83A458">
      <w:pPr>
        <w:pStyle w:val="5"/>
        <w:keepNext/>
      </w:pPr>
      <w:r>
        <w:t>咬嘴唇 / Biting lip</w:t>
      </w:r>
    </w:p>
    <w:p w14:paraId="6CB3C40E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可以是极度紧张焦虑的表现，也可以是极具诱惑力的性感暗示。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1663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2477B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285F56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biting lower lip gently, nervous but seductive, tense mouth</w:t>
            </w:r>
          </w:p>
        </w:tc>
      </w:tr>
      <w:tr w14:paraId="64819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3A700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D01B58C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轻轻咬着下唇，紧张但充满诱惑力，紧绷的嘴部</w:t>
            </w:r>
          </w:p>
        </w:tc>
      </w:tr>
    </w:tbl>
    <w:p w14:paraId="1057A222">
      <w:pPr>
        <w:pStyle w:val="5"/>
        <w:keepNext/>
      </w:pPr>
      <w:r>
        <w:t>舔嘴唇 / Licking lips</w:t>
      </w:r>
    </w:p>
    <w:p w14:paraId="79E62B6D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表现出贪婪、对即将到来的事物充满渴望，或单纯的诱惑。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784C5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1396A1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F72127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licking lips slowly, hungry or anticipatory look, predatory</w:t>
            </w:r>
          </w:p>
        </w:tc>
      </w:tr>
      <w:tr w14:paraId="20C44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86F5D7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E3D709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缓慢地舔嘴唇，饥饿或期待的眼神，掠食性</w:t>
            </w:r>
          </w:p>
        </w:tc>
      </w:tr>
    </w:tbl>
    <w:p w14:paraId="46D12635">
      <w:pPr>
        <w:pStyle w:val="5"/>
        <w:keepNext/>
      </w:pPr>
      <w:r>
        <w:t>嘟嘴 / Duck face</w:t>
      </w:r>
    </w:p>
    <w:p w14:paraId="02E44E72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故意将嘴唇向前凸起，常用于自拍或向人撒娇索取关注。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F60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ADB26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C31E1A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pouting lips playfully, duck face, kissing face, trying to be cute</w:t>
            </w:r>
          </w:p>
        </w:tc>
      </w:tr>
      <w:tr w14:paraId="05366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FBBBD4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F9C64B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俏皮地嘟起嘴唇，鸭子嘴，亲吻的脸，试图装可爱</w:t>
            </w:r>
          </w:p>
        </w:tc>
      </w:tr>
    </w:tbl>
    <w:p w14:paraId="235ACAF3">
      <w:pPr>
        <w:pStyle w:val="5"/>
        <w:keepNext/>
      </w:pPr>
      <w:r>
        <w:t>打哈欠 / Yawning</w:t>
      </w:r>
    </w:p>
    <w:p w14:paraId="6BF25175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极度疲倦或无聊的生理反应，嘴巴张大，眼睛常伴有泪水。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55B10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6E6C5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6B2E1A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yawning widely, sleepy tired expression, half-closed exhausted eyes</w:t>
            </w:r>
          </w:p>
        </w:tc>
      </w:tr>
      <w:tr w14:paraId="0568A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24145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F6E7584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张大嘴打哈欠，困倦疲惫的表情，半闭着精疲力尽的眼睛</w:t>
            </w:r>
          </w:p>
        </w:tc>
      </w:tr>
    </w:tbl>
    <w:p w14:paraId="76829610">
      <w:pPr>
        <w:pStyle w:val="5"/>
        <w:keepNext/>
      </w:pPr>
      <w:r>
        <w:t>咽口水 / Swallowing</w:t>
      </w:r>
    </w:p>
    <w:p w14:paraId="4FC39F03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因为极度紧张、被抓包或面对巨大诱惑时产生的吞咽动作。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8BD9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65DEE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8334AF8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swallowing hard nervously, visible throat movement, gulping down fear</w:t>
            </w:r>
          </w:p>
        </w:tc>
      </w:tr>
      <w:tr w14:paraId="6F24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D45201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EFF876E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紧张地艰难吞咽，明显的喉部运动，咽下恐惧</w:t>
            </w:r>
          </w:p>
        </w:tc>
      </w:tr>
    </w:tbl>
    <w:p w14:paraId="3B36F4D6">
      <w:pPr>
        <w:pStyle w:val="5"/>
        <w:keepNext/>
      </w:pPr>
      <w:r>
        <w:t>深呼吸 / Deep breath</w:t>
      </w:r>
    </w:p>
    <w:p w14:paraId="32194AA6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为了平复激烈的情绪而进行的调整，闭眼吸气。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7CF30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0B363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B0CB67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taking a deep breath, chest expanded, calming down, eyes closed momentarily</w:t>
            </w:r>
          </w:p>
        </w:tc>
      </w:tr>
      <w:tr w14:paraId="1B1E3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CAF167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C8D27D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深吸一口气，胸部扩张，平静下来，瞬间闭上眼睛</w:t>
            </w:r>
          </w:p>
        </w:tc>
      </w:tr>
    </w:tbl>
    <w:p w14:paraId="36CA0BC6">
      <w:pPr>
        <w:pStyle w:val="5"/>
        <w:keepNext/>
      </w:pPr>
      <w:r>
        <w:t>眼角抽搐 / Eye twitching</w:t>
      </w:r>
    </w:p>
    <w:p w14:paraId="32DD83CC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精神紧绷到极点，肌肉出现不受控制的痉挛，即将崩溃的前兆。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76A38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4EEF2E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58B91C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eye twitching, subtle facial tic, extremely stressed, suppressing rage</w:t>
            </w:r>
          </w:p>
        </w:tc>
      </w:tr>
      <w:tr w14:paraId="04EC4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E61B85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9ADB8C0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眼角抽搐，微妙的面部抽动，极度充满压力，压抑狂怒</w:t>
            </w:r>
          </w:p>
        </w:tc>
      </w:tr>
    </w:tbl>
    <w:p w14:paraId="70A6055D">
      <w:pPr>
        <w:pStyle w:val="5"/>
        <w:keepNext/>
      </w:pPr>
      <w:r>
        <w:t>吐舌头 / Sticking out tongue</w:t>
      </w:r>
    </w:p>
    <w:p w14:paraId="57A2DF2D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一种顽皮、捣蛋或略带挑衅的俏皮动作。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47820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AD228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749BF6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sticking out tongue playfully, silly cheeky expression, mocking playfully</w:t>
            </w:r>
          </w:p>
        </w:tc>
      </w:tr>
      <w:tr w14:paraId="3E3E0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F77EF7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E7A593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俏皮地吐出舌头，傻傻的厚脸皮表情，闹着玩般地嘲弄</w:t>
            </w:r>
          </w:p>
        </w:tc>
      </w:tr>
    </w:tbl>
    <w:p w14:paraId="1423811F">
      <w:pPr>
        <w:pStyle w:val="4"/>
        <w:keepNext/>
      </w:pPr>
      <w:r>
        <w:t>暧昧、特殊风格与状态 (Romantic, Stylized &amp; States)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1B3E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4F7F9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AA5F288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这类表情往往需要同时控制视线、嘴角、脸颊红晕和人物气质，适合关系戏或强角色设定。</w:t>
            </w:r>
          </w:p>
        </w:tc>
      </w:tr>
    </w:tbl>
    <w:p w14:paraId="4B1D3AA0">
      <w:pPr>
        <w:pStyle w:val="5"/>
        <w:keepNext/>
      </w:pPr>
      <w:r>
        <w:t>抛媚眼 / Winking</w:t>
      </w:r>
    </w:p>
    <w:p w14:paraId="792BCE6D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充满自信的魅力释放，单眼眨动传递出明显的暧昧信号。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375AD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71F205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E5EDA2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winking playfully, flirty seductive wink, charming smile</w:t>
            </w:r>
          </w:p>
        </w:tc>
      </w:tr>
      <w:tr w14:paraId="36A0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F8098E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FBF78D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俏皮地眨眼，调情诱惑的媚眼，迷人的微笑</w:t>
            </w:r>
          </w:p>
        </w:tc>
      </w:tr>
    </w:tbl>
    <w:p w14:paraId="5FD650A6">
      <w:pPr>
        <w:pStyle w:val="5"/>
        <w:keepNext/>
      </w:pPr>
      <w:r>
        <w:t>飞吻 / Blowing kiss</w:t>
      </w:r>
    </w:p>
    <w:p w14:paraId="462C7F3E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将爱意具象化的动作，嘴唇微嘟配合手部的送出姿态。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2755D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767F4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EEC0C46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blowing a kiss, puckered lips with elegant hand gesture, affectionate</w:t>
            </w:r>
          </w:p>
        </w:tc>
      </w:tr>
      <w:tr w14:paraId="498F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ED49B4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198DE87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飞吻，撅起嘴唇配合优雅的手势，充满深情的</w:t>
            </w:r>
          </w:p>
        </w:tc>
      </w:tr>
    </w:tbl>
    <w:p w14:paraId="68EAA4D1">
      <w:pPr>
        <w:pStyle w:val="5"/>
        <w:keepNext/>
      </w:pPr>
      <w:r>
        <w:t>脸红 / Blushing</w:t>
      </w:r>
    </w:p>
    <w:p w14:paraId="3BC8473C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毛细血管扩张导致的生理泛红，极佳地诠释了内向与羞赧。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46AA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D6BCF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15AF5B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blushing heavily, bright red cheeks, shy and incredibly embarrassed</w:t>
            </w:r>
          </w:p>
        </w:tc>
      </w:tr>
      <w:tr w14:paraId="1D7E4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92B18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38CBE2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严重脸红，通红的双颊，害羞且极其尴尬</w:t>
            </w:r>
          </w:p>
        </w:tc>
      </w:tr>
    </w:tbl>
    <w:p w14:paraId="6DEAACC9">
      <w:pPr>
        <w:pStyle w:val="5"/>
        <w:keepNext/>
      </w:pPr>
      <w:r>
        <w:t>迷离 / Bedroom eyes</w:t>
      </w:r>
    </w:p>
    <w:p w14:paraId="71DDB0FE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极度性感的眼神，眼皮微垂，散发出强烈的荷尔蒙气息。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3C057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97921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F41C54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bedroom eyes, half-closed heavy eyes, highly sensual gaze, alluring</w:t>
            </w:r>
          </w:p>
        </w:tc>
      </w:tr>
      <w:tr w14:paraId="15C04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8CDADE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8FA7DF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迷离的双眼，半闭沉重的眼睛，高度性感的凝视，极其诱人</w:t>
            </w:r>
          </w:p>
        </w:tc>
      </w:tr>
    </w:tbl>
    <w:p w14:paraId="494FA935">
      <w:pPr>
        <w:pStyle w:val="5"/>
        <w:keepNext/>
      </w:pPr>
      <w:r>
        <w:t>含情脉脉 / Loving gaze</w:t>
      </w:r>
    </w:p>
    <w:p w14:paraId="095CB06D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眼中满溢着爱意，视线交汇时仿佛时间静止，极致的浪漫。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0CAC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0C86D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0A4481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loving gaze deeply, affectionately staring, incredibly soft and tender eyes</w:t>
            </w:r>
          </w:p>
        </w:tc>
      </w:tr>
      <w:tr w14:paraId="71DF6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8C7360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67F173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深深地爱恋凝视，深情地注视，极其柔软温存的目光</w:t>
            </w:r>
          </w:p>
        </w:tc>
      </w:tr>
    </w:tbl>
    <w:p w14:paraId="228764F4">
      <w:pPr>
        <w:pStyle w:val="5"/>
        <w:keepNext/>
      </w:pPr>
      <w:r>
        <w:t>病娇 / Yandere</w:t>
      </w:r>
    </w:p>
    <w:p w14:paraId="1856CCE3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融合了极度狂热的爱意与危险的疯狂，笑容令人毛骨悚然但极具吸引力。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04CE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BCFDC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78C5AF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yandere expression, crazy obsessive love stare, dilated pupils, unsettling smile</w:t>
            </w:r>
          </w:p>
        </w:tc>
      </w:tr>
      <w:tr w14:paraId="47594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6B0BF8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2245DCB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病娇表情，疯狂偏执的爱之凝视，瞳孔放大，令人不安的笑容</w:t>
            </w:r>
          </w:p>
        </w:tc>
      </w:tr>
    </w:tbl>
    <w:p w14:paraId="6FAC72A9">
      <w:pPr>
        <w:pStyle w:val="5"/>
        <w:keepNext/>
      </w:pPr>
      <w:r>
        <w:t>傲娇 / Tsundere</w:t>
      </w:r>
    </w:p>
    <w:p w14:paraId="74EF2531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嘴上说着不要，身体和泛红的脸颊却很诚实，典型的口嫌体正直。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2873D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BCE1A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76E58C8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tsundere look, looking away abruptly with a slight blush, pouting angrily</w:t>
            </w:r>
          </w:p>
        </w:tc>
      </w:tr>
      <w:tr w14:paraId="3679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3E274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9192085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傲娇神情，突然带着轻微红晕移开视线，生气地撅嘴</w:t>
            </w:r>
          </w:p>
        </w:tc>
      </w:tr>
    </w:tbl>
    <w:p w14:paraId="0FBF9E82">
      <w:pPr>
        <w:pStyle w:val="5"/>
        <w:keepNext/>
      </w:pPr>
      <w:r>
        <w:t>微醺 / Tipsy</w:t>
      </w:r>
    </w:p>
    <w:p w14:paraId="6E75AE68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酒精作用下的放松状态，脸颊带有红晕，眼神略微迷离但很开心。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FBEE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A3B5C4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A52DB1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tipsy expression, slightly flushed warm face, deeply relaxed soft smile</w:t>
            </w:r>
          </w:p>
        </w:tc>
      </w:tr>
      <w:tr w14:paraId="12E88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8F9E29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6F0889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微醺的表情，微微泛红温暖的脸，极度放松的柔和微笑</w:t>
            </w:r>
          </w:p>
        </w:tc>
      </w:tr>
    </w:tbl>
    <w:p w14:paraId="38ADAA73">
      <w:pPr>
        <w:pStyle w:val="5"/>
        <w:keepNext/>
      </w:pPr>
      <w:r>
        <w:t>沉醉 / Intoxicated</w:t>
      </w:r>
    </w:p>
    <w:p w14:paraId="2004E08E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完全沉浸在某种极致的感官享受中，精神达到愉悦的顶峰。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27EF1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6A9E8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230474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intoxicated with emotion, pure bliss, transcendent look, eyes closed in pleasure</w:t>
            </w:r>
          </w:p>
        </w:tc>
      </w:tr>
      <w:tr w14:paraId="1F313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9E1925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F92AC2E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在情感中沉醉，纯粹的极乐，超然的神情，在愉悦中闭上眼睛</w:t>
            </w:r>
          </w:p>
        </w:tc>
      </w:tr>
    </w:tbl>
    <w:p w14:paraId="01BC8A50">
      <w:pPr>
        <w:pStyle w:val="5"/>
        <w:keepNext/>
      </w:pPr>
      <w:r>
        <w:t>坚定 / Determined</w:t>
      </w:r>
    </w:p>
    <w:p w14:paraId="704ABA44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下定决心的神态，下颌线紧绷，眼神犹如磐石般不可动摇。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47B52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00D90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A36E22F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determined strong look, resolute stare, unwavering fierce eyes, set jaw</w:t>
            </w:r>
          </w:p>
        </w:tc>
      </w:tr>
      <w:tr w14:paraId="6935C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4D532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5D5A02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坚定的强硬神情，坚决的注视，毫不动摇的凶猛眼神，下巴紧绷</w:t>
            </w:r>
          </w:p>
        </w:tc>
      </w:tr>
    </w:tbl>
    <w:p w14:paraId="326340A2">
      <w:pPr>
        <w:pStyle w:val="5"/>
        <w:keepNext/>
      </w:pPr>
      <w:r>
        <w:t>王者凝视 / Royal gaze</w:t>
      </w:r>
    </w:p>
    <w:p w14:paraId="6C785668">
      <w:pPr>
        <w:spacing w:after="60" w:line="276" w:lineRule="auto"/>
      </w:pPr>
      <w:r>
        <w:rPr>
          <w:rFonts w:ascii="Noto Sans CJK SC" w:hAnsi="Noto Sans CJK SC" w:eastAsia="Noto Sans CJK SC"/>
          <w:color w:val="303438"/>
          <w:sz w:val="18"/>
        </w:rPr>
        <w:t>自带压倒性的气场，不怒自威，让人产生臣服之心的统治者神态。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4BB59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DFB64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EN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B6D516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2A30"/>
                <w:sz w:val="17"/>
              </w:rPr>
              <w:t>royal gaze, majestic supreme stare, commanding expression, looking down with authority</w:t>
            </w:r>
          </w:p>
        </w:tc>
      </w:tr>
      <w:tr w14:paraId="3B656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E8EE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A968D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C4B"/>
                <w:sz w:val="17"/>
              </w:rPr>
              <w:t>中文</w:t>
            </w:r>
          </w:p>
        </w:tc>
        <w:tc>
          <w:tcPr>
            <w:tcW w:w="49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21FB6C">
            <w:pPr>
              <w:spacing w:after="0"/>
            </w:pPr>
            <w:r>
              <w:rPr>
                <w:rFonts w:ascii="Noto Sans CJK SC" w:hAnsi="Noto Sans CJK SC" w:eastAsia="Noto Sans CJK SC"/>
                <w:color w:val="262A30"/>
                <w:sz w:val="17"/>
              </w:rPr>
              <w:t>王者凝视，庄严无上的目光，威严发号施令的表情，带着权威俯视</w:t>
            </w:r>
          </w:p>
        </w:tc>
      </w:tr>
    </w:tbl>
    <w:p w14:paraId="28381CCF">
      <w:pPr>
        <w:pStyle w:val="3"/>
        <w:keepNext/>
      </w:pPr>
      <w:r>
        <w:t>第三部分  动作、道具与双人互动</w:t>
      </w:r>
    </w:p>
    <w:p w14:paraId="5DEEDC38">
      <w:r>
        <w:t>这一部分解决“表情之外的身体叙事”。动作提示词的重点不是堆动作名，而是明确起始姿态、动作过程、情绪目的、镜头方式和禁止项。双人镜头还要额外控制空间关系、视线与接触位置。</w:t>
      </w:r>
    </w:p>
    <w:p w14:paraId="5644DFE3">
      <w:pPr>
        <w:pStyle w:val="4"/>
        <w:keepNext/>
      </w:pPr>
      <w:r>
        <w:t>单人移动与身体动作</w:t>
      </w:r>
    </w:p>
    <w:p w14:paraId="1C57DE5F">
      <w:pPr>
        <w:pStyle w:val="5"/>
        <w:keepNext/>
      </w:pPr>
      <w:r>
        <w:t>走路-从容步伐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1A759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0821730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走路镜头的稳定感来自肩线、步频和视线方向一致。若要强化气场，优先调整机位和速度，不要同时堆叠过多肢体动作。</w:t>
            </w:r>
          </w:p>
        </w:tc>
      </w:tr>
    </w:tbl>
    <w:p w14:paraId="11DBAB6C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任务</w:t>
      </w:r>
    </w:p>
    <w:p w14:paraId="24C0760F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生成角色从容走路的镜头，用于出场、退场、转场。</w:t>
      </w:r>
    </w:p>
    <w:p w14:paraId="4064A7B8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描述</w:t>
      </w:r>
    </w:p>
    <w:p w14:paraId="0B0E499A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电影级中景，{{角色}}沿着{{场景}}缓步前行。</w:t>
      </w:r>
    </w:p>
    <w:p w14:paraId="4BF84953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步伐稳定，肩线平稳，目光直视前方或略带俯视。</w:t>
      </w:r>
    </w:p>
    <w:p w14:paraId="2F5463C1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衣摆/发丝随步伐轻轻摆动，自然流畅。</w:t>
      </w:r>
    </w:p>
    <w:p w14:paraId="509BAC03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镜头：正面迎镜、侧面跟拍、背面跟拍均可。</w:t>
      </w:r>
    </w:p>
    <w:p w14:paraId="21F24713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光影：根据场景调整，突出气场。</w:t>
      </w:r>
    </w:p>
    <w:p w14:paraId="0ED65360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禁止：同手同脚、步伐僵硬、背景人物穿帮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B2B2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7C82D21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复制版（编辑整理）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生成角色从容走路的镜头，用于出场、退场、转场；电影级中景，{{角色}}沿着{{场景}}缓步前行；步伐稳定，肩线平稳，目光直视前方或略带俯视；衣摆/发丝随步伐轻轻摆动，自然流畅；镜头：正面迎镜、侧面跟拍、背面跟拍均可；光影：根据场景调整，突出气场；禁止：同手同脚、步伐僵硬、背景人物穿帮。</w:t>
            </w:r>
          </w:p>
        </w:tc>
      </w:tr>
    </w:tbl>
    <w:p w14:paraId="43E6BF01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7FB512C5">
      <w:pPr>
        <w:pStyle w:val="5"/>
        <w:keepNext/>
      </w:pPr>
      <w:r>
        <w:t>奔跑-追与逃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060EE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1C7D9BC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追逐镜头要先明确“谁在追、谁在逃、角色是否回头”。适度手持可增加紧张感，但人物肢体应保持清晰可读。</w:t>
            </w:r>
          </w:p>
        </w:tc>
      </w:tr>
    </w:tbl>
    <w:p w14:paraId="32A29830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任务</w:t>
      </w:r>
    </w:p>
    <w:p w14:paraId="1272FCCD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生成角色奔跑追逐或逃离的镜头。</w:t>
      </w:r>
    </w:p>
    <w:p w14:paraId="4BF1284F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描述</w:t>
      </w:r>
    </w:p>
    <w:p w14:paraId="1A1DBBA5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电影级中景/全景，{{角色}}在{{场景}}中全力奔跑。</w:t>
      </w:r>
    </w:p>
    <w:p w14:paraId="22C003B0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发丝飞扬，衣袂翻飞，表情焦急或决绝。</w:t>
      </w:r>
    </w:p>
    <w:p w14:paraId="3868EB57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可选择：被追者回头张望 / 追者目光锁定前方。</w:t>
      </w:r>
    </w:p>
    <w:p w14:paraId="1A75FCA4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镜头：手持晃动增强紧张感，或稳定跟拍。</w:t>
      </w:r>
    </w:p>
    <w:p w14:paraId="786C8865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光影：夜景霓虹、黄昏逆光、雨中湿漉路面。</w:t>
      </w:r>
    </w:p>
    <w:p w14:paraId="0244EA0F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禁止：肢体僵硬、脚离地不自然、背景虚化过度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6947D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BBE1CE4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复制版（编辑整理）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生成角色奔跑追逐或逃离的镜头；电影级中景/全景，{{角色}}在{{场景}}中全力奔跑；发丝飞扬，衣袂翻飞，表情焦急或决绝；可选择：被追者回头张望 / 追者目光锁定前方；镜头：手持晃动增强紧张感，或稳定跟拍；光影：夜景霓虹、黄昏逆光、雨中湿漉路面；禁止：肢体僵硬、脚离地不自然、背景虚化过度。</w:t>
            </w:r>
          </w:p>
        </w:tc>
      </w:tr>
    </w:tbl>
    <w:p w14:paraId="75CAAA6F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3494C1E7">
      <w:pPr>
        <w:pStyle w:val="5"/>
        <w:keepNext/>
      </w:pPr>
      <w:r>
        <w:t>下跪-求饶与认命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01E7E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74846A7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下跪本身只是动作，真正决定含义的是下跪速度、视线高度、手部支撑与背部是否塌陷。</w:t>
            </w:r>
          </w:p>
        </w:tc>
      </w:tr>
    </w:tbl>
    <w:p w14:paraId="31B2B42A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任务</w:t>
      </w:r>
    </w:p>
    <w:p w14:paraId="7359C0C4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生成角色下跪的镜头，用于羞辱、求饶、忏悔、诀别。</w:t>
      </w:r>
    </w:p>
    <w:p w14:paraId="5B5EE140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描述</w:t>
      </w:r>
    </w:p>
    <w:p w14:paraId="4F4D1B46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电影级中景，{{角色}}双膝缓缓落地。</w:t>
      </w:r>
    </w:p>
    <w:p w14:paraId="307012D0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可搭配：双手撑地、仰头望人、低头颤抖。</w:t>
      </w:r>
    </w:p>
    <w:p w14:paraId="18A5282E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情绪：屈辱、绝望、哀求、心如死灰。</w:t>
      </w:r>
    </w:p>
    <w:p w14:paraId="4D414093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镜头：低角度仰拍增强压迫感，或平拍突出卑微。</w:t>
      </w:r>
    </w:p>
    <w:p w14:paraId="624FB6F5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光影：冷色调、侧光、阴影拉长。</w:t>
      </w:r>
    </w:p>
    <w:p w14:paraId="0649E6CA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禁止：膝盖穿透地面、身体比例失调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59046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2B95D55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复制版（编辑整理）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生成角色下跪的镜头，用于羞辱、求饶、忏悔、诀别；电影级中景，{{角色}}双膝缓缓落地；可搭配：双手撑地、仰头望人、低头颤抖；情绪：屈辱、绝望、哀求、心如死灰；镜头：低角度仰拍增强压迫感，或平拍突出卑微；光影：冷色调、侧光、阴影拉长；禁止：膝盖穿透地面、身体比例失调。</w:t>
            </w:r>
          </w:p>
        </w:tc>
      </w:tr>
    </w:tbl>
    <w:p w14:paraId="6B4A5FF6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5B4C8389">
      <w:pPr>
        <w:pStyle w:val="5"/>
        <w:keepNext/>
      </w:pPr>
      <w:r>
        <w:t>打斗-近身搏斗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62CEA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2A8529E4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短镜头中不要塞太多招式。用“接近—格挡/闪避—有效打击—停顿反应”更容易形成清楚的动作因果。</w:t>
            </w:r>
          </w:p>
        </w:tc>
      </w:tr>
    </w:tbl>
    <w:p w14:paraId="5F7824FF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任务</w:t>
      </w:r>
    </w:p>
    <w:p w14:paraId="5E44F899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生成古装/现代短剧中的近身打斗镜头。</w:t>
      </w:r>
    </w:p>
    <w:p w14:paraId="03FF4521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描述</w:t>
      </w:r>
    </w:p>
    <w:p w14:paraId="20143C8D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电影级中景，两人在{{场景}}中交手。</w:t>
      </w:r>
    </w:p>
    <w:p w14:paraId="6D9B5B42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动作：格挡、闪避、擒拿、推搡、踢击。</w:t>
      </w:r>
    </w:p>
    <w:p w14:paraId="12465AA0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节奏：快慢结合，有打击停顿感。</w:t>
      </w:r>
    </w:p>
    <w:p w14:paraId="56CB03C6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镜头：手持晃动、快速剪辑、多角度切换。</w:t>
      </w:r>
    </w:p>
    <w:p w14:paraId="7D0E6D9E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光影：尘土飞扬、雨夜霓虹、烛光摇曳。</w:t>
      </w:r>
    </w:p>
    <w:p w14:paraId="2C4FD8B2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禁止：肢体扭曲、武器穿模、动作反物理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57168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3A5AE23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复制版（编辑整理）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生成古装/现代短剧中的近身打斗镜头；电影级中景，两人在{{场景}}中交手；动作：格挡、闪避、擒拿、推搡、踢击；节奏：快慢结合，有打击停顿感；镜头：手持晃动、快速剪辑、多角度切换；光影：尘土飞扬、雨夜霓虹、烛光摇曳；禁止：肢体扭曲、武器穿模、动作反物理。</w:t>
            </w:r>
          </w:p>
        </w:tc>
      </w:tr>
    </w:tbl>
    <w:p w14:paraId="3960C27A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3590DF65">
      <w:pPr>
        <w:pStyle w:val="5"/>
        <w:keepNext/>
      </w:pPr>
      <w:r>
        <w:t>转身回头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1B53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6CFF4275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转身类镜头要让肩、颈、头、视线按顺序发生变化；先停肩再回头通常比整个人同时转动更自然。</w:t>
            </w:r>
          </w:p>
        </w:tc>
      </w:tr>
    </w:tbl>
    <w:p w14:paraId="390175C8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任务</w:t>
      </w:r>
    </w:p>
    <w:p w14:paraId="37E5C454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生成经典的转身、回头镜头，用于情绪爆发或名场面。</w:t>
      </w:r>
    </w:p>
    <w:p w14:paraId="7B539616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类型</w:t>
      </w:r>
    </w:p>
    <w:p w14:paraId="6B16970E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决绝转身：头也不回，衣摆翻飞</w:t>
      </w:r>
    </w:p>
    <w:p w14:paraId="10BED7A5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蓦然回首：似有感应，眼神惊喜或哀伤</w:t>
      </w:r>
    </w:p>
    <w:p w14:paraId="376A7881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被叫住后回头：肩膀先停，再缓缓侧脸</w:t>
      </w:r>
    </w:p>
    <w:p w14:paraId="0686682F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回头一笑：百媚生或苦涩至极</w:t>
      </w:r>
    </w:p>
    <w:p w14:paraId="6AEB8492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战斗后回头：发丝凌乱，眼神凌厉</w:t>
      </w:r>
    </w:p>
    <w:p w14:paraId="36EDD139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要求</w:t>
      </w:r>
    </w:p>
    <w:p w14:paraId="7CBB61AD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1. 动作流畅，头发和服装跟随自然</w:t>
      </w:r>
    </w:p>
    <w:p w14:paraId="642D9F64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2. 表情在转身瞬间到位</w:t>
      </w:r>
    </w:p>
    <w:p w14:paraId="08EECB59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3. 镜头：慢动作或正常速度均可</w:t>
      </w:r>
    </w:p>
    <w:p w14:paraId="2515933B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4. 光影：逆光回眸效果最佳</w:t>
      </w:r>
    </w:p>
    <w:p w14:paraId="1AE314EE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5. 禁止：身体僵硬、头发穿模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32B0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5C732A34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复制版（编辑整理）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生成经典的转身、回头镜头，用于情绪爆发或名场面；决绝转身：头也不回，衣摆翻飞；蓦然回首：似有感应，眼神惊喜或哀伤；被叫住后回头：肩膀先停，再缓缓侧脸；回头一笑：百媚生或苦涩至极；战斗后回头：发丝凌乱，眼神凌厉；1. 动作流畅，头发和服装跟随自然；2. 表情在转身瞬间到位；3. 镜头：慢动作或正常速度均可；4. 光影：逆光回眸效果最佳；5. 禁止：身体僵硬、头发穿模。</w:t>
            </w:r>
          </w:p>
        </w:tc>
      </w:tr>
    </w:tbl>
    <w:p w14:paraId="78E675A7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7F6F3567">
      <w:pPr>
        <w:pStyle w:val="4"/>
        <w:keepNext/>
      </w:pPr>
      <w:r>
        <w:t>道具与局部特写</w:t>
      </w:r>
    </w:p>
    <w:p w14:paraId="19FE87D2">
      <w:pPr>
        <w:pStyle w:val="5"/>
        <w:keepNext/>
      </w:pPr>
      <w:r>
        <w:t>手部特写合集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6F7D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A166E72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手部特写很适合承接微表情：握拳代表压制，颤抖代表失控，伸手又停住代表犹豫，交握代表关系确认。</w:t>
            </w:r>
          </w:p>
        </w:tc>
      </w:tr>
    </w:tbl>
    <w:p w14:paraId="440900C4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任务</w:t>
      </w:r>
    </w:p>
    <w:p w14:paraId="187F07FA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生成各种情绪下的手部特写，用于过渡、暗示、情绪强化。</w:t>
      </w:r>
    </w:p>
    <w:p w14:paraId="5B33DDB8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清单</w:t>
      </w:r>
    </w:p>
    <w:p w14:paraId="1570018B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01 握拳：青筋凸起，克制怒意</w:t>
      </w:r>
    </w:p>
    <w:p w14:paraId="17C61F11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02 颤抖的手：端起茶杯却洒出水</w:t>
      </w:r>
    </w:p>
    <w:p w14:paraId="22279D41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03 擦泪：指背轻拭眼角，泪痕未干</w:t>
      </w:r>
    </w:p>
    <w:p w14:paraId="0525F76C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04 递东西：婚戒、信物、毒药</w:t>
      </w:r>
    </w:p>
    <w:p w14:paraId="75EEE3FF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05 撕毁信件：手指用力，纸屑纷飞</w:t>
      </w:r>
    </w:p>
    <w:p w14:paraId="27807180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06 执笔写字：悬腕停顿，墨汁晕染</w:t>
      </w:r>
    </w:p>
    <w:p w14:paraId="4F484BD8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07 拔剑/拔刀：寒光出鞘，杀意凛然</w:t>
      </w:r>
    </w:p>
    <w:p w14:paraId="5049AC45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08 交握：十指相扣，安慰或诀别</w:t>
      </w:r>
    </w:p>
    <w:p w14:paraId="44BB13FC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09 扇耳光：手掌扬起，发丝飞扬</w:t>
      </w:r>
    </w:p>
    <w:p w14:paraId="3B3A0FE0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10 抚摸：指尖轻触脸颊，温柔克制</w:t>
      </w:r>
    </w:p>
    <w:p w14:paraId="78FC610A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要求</w:t>
      </w:r>
    </w:p>
    <w:p w14:paraId="1CDD7838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1. 手部结构正确，五指清晰</w:t>
      </w:r>
    </w:p>
    <w:p w14:paraId="35791FA8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2. 指甲、戒指、手链等配饰与角色统一</w:t>
      </w:r>
    </w:p>
    <w:p w14:paraId="3CF25174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3. 背景虚化，突出手部动作</w:t>
      </w:r>
    </w:p>
    <w:p w14:paraId="1D5A2474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4. 光影：侧光勾勒手指轮廓</w:t>
      </w:r>
    </w:p>
    <w:p w14:paraId="3917E0D6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5. 禁止：多指、少指、畸形关节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19891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E563C90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复制版（编辑整理）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生成各种情绪下的手部特写，用于过渡、暗示、情绪强化；01 握拳：青筋凸起，克制怒意；02 颤抖的手：端起茶杯却洒出水；03 擦泪：指背轻拭眼角，泪痕未干；04 递东西：婚戒、信物、毒药；05 撕毁信件：手指用力，纸屑纷飞；06 执笔写字：悬腕停顿，墨汁晕染；07 拔剑/拔刀：寒光出鞘，杀意凛然；08 交握：十指相扣，安慰或诀别；09 扇耳光：手掌扬起，发丝飞扬；10 抚摸：指尖轻触脸颊，温柔克制；1. 手部结构正确，五指清晰；2. 指甲、戒指、手链等配饰与角色统一；3. 背景虚化，突出手部动作；4. 光影：侧光勾勒手指轮廓；5. 禁止：多指、少指、畸形关节。</w:t>
            </w:r>
          </w:p>
        </w:tc>
      </w:tr>
    </w:tbl>
    <w:p w14:paraId="5D65414E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023AD0A3">
      <w:pPr>
        <w:pStyle w:val="5"/>
        <w:keepNext/>
      </w:pPr>
      <w:r>
        <w:t>喝茶饮酒动作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A393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956664B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饮茶/饮酒可作为情绪转场道具。最有戏的节点通常不是“喝”，而是杯沿停在唇边或杯子落桌后眼神发生变化。</w:t>
            </w:r>
          </w:p>
        </w:tc>
      </w:tr>
    </w:tbl>
    <w:p w14:paraId="58864C30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任务</w:t>
      </w:r>
    </w:p>
    <w:p w14:paraId="277BC736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生成古装/现代角色喝茶、饮酒的镜头，常用于情绪过渡。</w:t>
      </w:r>
    </w:p>
    <w:p w14:paraId="55260793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描述</w:t>
      </w:r>
    </w:p>
    <w:p w14:paraId="1CCB4BAA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举杯：手指轻握杯沿/杯身，动作优雅或粗粝</w:t>
      </w:r>
    </w:p>
    <w:p w14:paraId="2572C4A4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凑近：杯沿轻触唇边，停顿一瞬</w:t>
      </w:r>
    </w:p>
    <w:p w14:paraId="55870975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饮下：喉结滚动，酒液/茶水流淌</w:t>
      </w:r>
    </w:p>
    <w:p w14:paraId="42F51ED6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放下：杯底轻磕桌面，眼神已变</w:t>
      </w:r>
    </w:p>
    <w:p w14:paraId="6D063A70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可搭配：冷笑、落泪、沉思、决断等表情</w:t>
      </w:r>
    </w:p>
    <w:p w14:paraId="0D67D7FD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镜头：中近景或特写，可推镜强调情绪变化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53317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94A4C95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复制版（编辑整理）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生成古装/现代角色喝茶、饮酒的镜头，常用于情绪过渡；举杯：手指轻握杯沿/杯身，动作优雅或粗粝；凑近：杯沿轻触唇边，停顿一瞬；饮下：喉结滚动，酒液/茶水流淌；放下：杯底轻磕桌面，眼神已变；可搭配：冷笑、落泪、沉思、决断等表情；镜头：中近景或特写，可推镜强调情绪变化。</w:t>
            </w:r>
          </w:p>
        </w:tc>
      </w:tr>
    </w:tbl>
    <w:p w14:paraId="1D2C7BAA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030CE2F2">
      <w:pPr>
        <w:pStyle w:val="4"/>
        <w:keepNext/>
      </w:pPr>
      <w:r>
        <w:t>双人关系与冲突</w:t>
      </w:r>
    </w:p>
    <w:p w14:paraId="2B45D840">
      <w:pPr>
        <w:pStyle w:val="5"/>
        <w:keepNext/>
      </w:pPr>
      <w:r>
        <w:t>拥抱-多种情绪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1A68E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161D4BB8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同一个拥抱可以表达重逢、安慰、告别或控制。区分它们的关键是手臂力度、持续时间、头部位置与是否挣扎。</w:t>
            </w:r>
          </w:p>
        </w:tc>
      </w:tr>
    </w:tbl>
    <w:p w14:paraId="00F294CD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任务</w:t>
      </w:r>
    </w:p>
    <w:p w14:paraId="5BFFCEE0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生成双人拥抱镜头，覆盖不同情绪。</w:t>
      </w:r>
    </w:p>
    <w:p w14:paraId="377E37F6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类型</w:t>
      </w:r>
    </w:p>
    <w:p w14:paraId="245E1F25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久别重逢：紧紧相拥，头埋肩窝，喜极而泣</w:t>
      </w:r>
    </w:p>
    <w:p w14:paraId="3113F2E1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安慰拥抱：一方轻拍后背，另一方颤抖落泪</w:t>
      </w:r>
    </w:p>
    <w:p w14:paraId="3D8C166B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告别拥抱：用力收紧又缓缓松开，不舍</w:t>
      </w:r>
    </w:p>
    <w:p w14:paraId="3A966AE1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强迫拥抱：一方挣扎，一方禁锢，张力十足</w:t>
      </w:r>
    </w:p>
    <w:p w14:paraId="70A849A4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要求</w:t>
      </w:r>
    </w:p>
    <w:p w14:paraId="03F79AFA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1. 两人身体比例、服装风格协调</w:t>
      </w:r>
    </w:p>
    <w:p w14:paraId="0C98FB08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2. 手部位置自然，避免穿模</w:t>
      </w:r>
    </w:p>
    <w:p w14:paraId="018DB5F4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3. 镜头：中景或近景，可环绕运镜</w:t>
      </w:r>
    </w:p>
    <w:p w14:paraId="65395C49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4. 光影配合情绪：暖光甜蜜、冷光虐心</w:t>
      </w:r>
    </w:p>
    <w:p w14:paraId="4794E839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5. 禁止：多余手指、身体穿透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10D3A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DADE45F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复制版（编辑整理）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生成双人拥抱镜头，覆盖不同情绪；久别重逢：紧紧相拥，头埋肩窝，喜极而泣；安慰拥抱：一方轻拍后背，另一方颤抖落泪；告别拥抱：用力收紧又缓缓松开，不舍；强迫拥抱：一方挣扎，一方禁锢，张力十足；1. 两人身体比例、服装风格协调；2. 手部位置自然，避免穿模；3. 镜头：中景或近景，可环绕运镜；4. 光影配合情绪：暖光甜蜜、冷光虐心；5. 禁止：多余手指、身体穿透。</w:t>
            </w:r>
          </w:p>
        </w:tc>
      </w:tr>
    </w:tbl>
    <w:p w14:paraId="2C26576B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39AEF11B">
      <w:pPr>
        <w:pStyle w:val="5"/>
        <w:keepNext/>
      </w:pPr>
      <w:r>
        <w:t>双人-对峙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A17C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81E74F9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双人对峙要明确空间关系和视线轴。中间留白、明暗对照与不同身体姿态能比夸张动作更有效地表达立场冲突。</w:t>
            </w:r>
          </w:p>
        </w:tc>
      </w:tr>
    </w:tbl>
    <w:p w14:paraId="7730F026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场景</w:t>
      </w:r>
    </w:p>
    <w:p w14:paraId="25BF98A6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电影级中景，两人面对面站立，剑拔弩张。</w:t>
      </w:r>
    </w:p>
    <w:p w14:paraId="5C617A35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表演</w:t>
      </w:r>
    </w:p>
    <w:p w14:paraId="4A090CEC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女主：下颌微抬，眼神冰冷，嘴角挂着嘲讽的弧度。</w:t>
      </w:r>
    </w:p>
    <w:p w14:paraId="37F68B5B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男主：眉头紧锁，眼底有怒也有痛，下颌线条紧绷。</w:t>
      </w:r>
    </w:p>
    <w:p w14:paraId="61C5D58F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构图：一左一右，中间留白，背景虚化突出人物。</w:t>
      </w:r>
    </w:p>
    <w:p w14:paraId="41DCDD86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光影：侧光，一明一暗，暗示立场对立。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53FE1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6C71030A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复制版（编辑整理）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电影级中景，两人面对面站立，剑拔弩张；女主：下颌微抬，眼神冰冷，嘴角挂着嘲讽的弧度；男主：眉头紧锁，眼底有怒也有痛，下颌线条紧绷；构图：一左一右，中间留白，背景虚化突出人物；光影：侧光，一明一暗，暗示立场对立。</w:t>
            </w:r>
          </w:p>
        </w:tc>
      </w:tr>
    </w:tbl>
    <w:p w14:paraId="7EDA270F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2A98A83B">
      <w:pPr>
        <w:pStyle w:val="5"/>
        <w:keepNext/>
      </w:pPr>
      <w:r>
        <w:t>双人-诀别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BEA0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073283C0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诀别的张力来自“不追、不回头、伸手又收回”。把动作做少、把距离感做清楚，画面会更有宿命感。</w:t>
            </w:r>
          </w:p>
        </w:tc>
      </w:tr>
    </w:tbl>
    <w:p w14:paraId="2F2BCFB8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场景</w:t>
      </w:r>
    </w:p>
    <w:p w14:paraId="040C4157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电影级中景，雨夜长街，两人背对背或一前一后。</w:t>
      </w:r>
    </w:p>
    <w:p w14:paraId="0D54981D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表演</w:t>
      </w:r>
    </w:p>
    <w:p w14:paraId="60AD5F76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女主：眼眶通红，嘴唇紧抿，一步一步向前走，没有回头。</w:t>
      </w:r>
    </w:p>
    <w:p w14:paraId="2451155F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男主：站在原地，伸手想挽留又收回，眼神破碎。</w:t>
      </w:r>
    </w:p>
    <w:p w14:paraId="674557B8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构图：女主背影在前，男主虚化的身影在后。</w:t>
      </w:r>
    </w:p>
    <w:p w14:paraId="7D314F88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光影：冷蓝雨夜，路灯昏黄，营造宿命感。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0DBD9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A363BA4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复制版（编辑整理）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电影级中景，雨夜长街，两人背对背或一前一后；女主：眼眶通红，嘴唇紧抿，一步一步向前走，没有回头；男主：站在原地，伸手想挽留又收回，眼神破碎；构图：女主背影在前，男主虚化的身影在后；光影：冷蓝雨夜，路灯昏黄，营造宿命感。</w:t>
            </w:r>
          </w:p>
        </w:tc>
      </w:tr>
    </w:tbl>
    <w:p w14:paraId="108824C5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0D757DA3">
      <w:pPr>
        <w:pStyle w:val="5"/>
        <w:keepNext/>
      </w:pPr>
      <w:r>
        <w:t>双人-重逢拥抱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5747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3E27438D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重逢最好有清晰的四步节奏：认出—奔向—接住—抱紧。每一步都对应情绪升级，避免一开场就直接抱住。</w:t>
            </w:r>
          </w:p>
        </w:tc>
      </w:tr>
    </w:tbl>
    <w:p w14:paraId="2317550F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场景</w:t>
      </w:r>
    </w:p>
    <w:p w14:paraId="10C012D9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电影级中近景，机场/车站，两人久别重逢。</w:t>
      </w:r>
    </w:p>
    <w:p w14:paraId="2DD49405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表演</w:t>
      </w:r>
    </w:p>
    <w:p w14:paraId="14FE701A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0-2秒：女主看到来人，瞳孔一亮，脚步停顿。</w:t>
      </w:r>
    </w:p>
    <w:p w14:paraId="5E8810DB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2-4秒：她奔跑过去，男主张开双臂接住她。</w:t>
      </w:r>
    </w:p>
    <w:p w14:paraId="6CF76244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4-6秒：男主将她紧紧搂入怀中，下巴抵在她发顶，闭眼。</w:t>
      </w:r>
    </w:p>
    <w:p w14:paraId="24FB951F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6-8秒：女主把脸埋进他肩窝，肩膀微微抽动，似哭似笑。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B470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B4DDBA1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复制版（编辑整理）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电影级中近景，机场/车站，两人久别重逢；0-2秒：女主看到来人，瞳孔一亮，脚步停顿；2-4秒：她奔跑过去，男主张开双臂接住她；4-6秒：男主将她紧紧搂入怀中，下巴抵在她发顶，闭眼；6-8秒：女主把脸埋进他肩窝，肩膀微微抽动，似哭似笑。</w:t>
            </w:r>
          </w:p>
        </w:tc>
      </w:tr>
    </w:tbl>
    <w:p w14:paraId="772697B7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41E0A01B">
      <w:pPr>
        <w:pStyle w:val="5"/>
        <w:keepNext/>
      </w:pPr>
      <w:r>
        <w:t>双人-扇巴掌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0C401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8F8F4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4A426A24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编辑补充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冲突镜头应重点表现动作前后的反应：扬手前的怒意、受击后的偏头停顿、回头时的眼神变化，往往比接触瞬间更有戏。</w:t>
            </w:r>
          </w:p>
        </w:tc>
      </w:tr>
    </w:tbl>
    <w:p w14:paraId="24F92816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场景</w:t>
      </w:r>
    </w:p>
    <w:p w14:paraId="1A668284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电影级近景，古代/现代均可，冲突高潮。</w:t>
      </w:r>
    </w:p>
    <w:p w14:paraId="3383ABDF">
      <w:pPr>
        <w:spacing w:before="60" w:after="40"/>
      </w:pPr>
      <w:r>
        <w:rPr>
          <w:rFonts w:ascii="Noto Sans CJK SC" w:hAnsi="Noto Sans CJK SC" w:eastAsia="Noto Sans CJK SC"/>
          <w:b/>
          <w:color w:val="394856"/>
          <w:sz w:val="18"/>
        </w:rPr>
        <w:t>表演</w:t>
      </w:r>
    </w:p>
    <w:p w14:paraId="04CEC001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0-1秒：女主怒极，手臂高高扬起。</w:t>
      </w:r>
    </w:p>
    <w:p w14:paraId="113008AF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1-2秒：巴掌落下，男主头偏向一侧，发丝飞扬。</w:t>
      </w:r>
    </w:p>
    <w:p w14:paraId="7E51CE9D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2-4秒：男主缓缓转回头，舌尖顶了顶腮帮，眼神从震惊变阴鸷。</w:t>
      </w:r>
    </w:p>
    <w:p w14:paraId="15D0CC0E">
      <w:pPr>
        <w:pStyle w:val="164"/>
      </w:pPr>
      <w:r>
        <w:rPr>
          <w:rFonts w:ascii="Noto Sans CJK SC" w:hAnsi="Noto Sans CJK SC" w:eastAsia="Noto Sans CJK SC"/>
          <w:color w:val="2C2C2C"/>
          <w:sz w:val="18"/>
        </w:rPr>
        <w:t>4-6秒：女主胸口起伏，手微微发抖，却倔强地瞪着他。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545A2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EEF3F8"/>
            <w:tcMar>
              <w:top w:w="95" w:type="dxa"/>
              <w:left w:w="135" w:type="dxa"/>
              <w:bottom w:w="95" w:type="dxa"/>
              <w:right w:w="135" w:type="dxa"/>
            </w:tcMar>
          </w:tcPr>
          <w:p w14:paraId="795AC583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84450"/>
                <w:sz w:val="18"/>
              </w:rPr>
              <w:t xml:space="preserve">复制版（编辑整理）  </w:t>
            </w:r>
            <w:r>
              <w:rPr>
                <w:rFonts w:ascii="Noto Sans CJK SC" w:hAnsi="Noto Sans CJK SC" w:eastAsia="Noto Sans CJK SC"/>
                <w:color w:val="2A3036"/>
                <w:sz w:val="18"/>
              </w:rPr>
              <w:t>电影级近景，古代/现代均可，冲突高潮；0-1秒：女主怒极，手臂高高扬起；1-2秒：巴掌落下，男主头偏向一侧，发丝飞扬；2-4秒：男主缓缓转回头，舌尖顶了顶腮帮，眼神从震惊变阴鸷；4-6秒：女主胸口起伏，手微微发抖，却倔强地瞪着他。</w:t>
            </w:r>
          </w:p>
        </w:tc>
      </w:tr>
    </w:tbl>
    <w:p w14:paraId="6DEDBFAC">
      <w:pPr>
        <w:spacing w:before="60" w:after="20"/>
      </w:pPr>
      <w:r>
        <w:rPr>
          <w:rFonts w:ascii="Noto Sans CJK SC" w:hAnsi="Noto Sans CJK SC" w:eastAsia="Noto Sans CJK SC"/>
          <w:color w:val="D6DADE"/>
          <w:sz w:val="15"/>
        </w:rPr>
        <w:t>——————————————————————————</w:t>
      </w:r>
    </w:p>
    <w:p w14:paraId="432DEC2B">
      <w:pPr>
        <w:pStyle w:val="3"/>
        <w:keepNext/>
      </w:pPr>
      <w:r>
        <w:t>附录  一套可复用的组合方法</w:t>
      </w:r>
    </w:p>
    <w:p w14:paraId="6B101E1D">
      <w:pPr>
        <w:spacing w:before="100" w:after="20"/>
      </w:pPr>
      <w:r>
        <w:rPr>
          <w:rFonts w:ascii="Noto Sans CJK SC" w:hAnsi="Noto Sans CJK SC" w:eastAsia="Noto Sans CJK SC"/>
          <w:b/>
          <w:color w:val="23415C"/>
          <w:sz w:val="20"/>
        </w:rPr>
        <w:t>1. 先决定“单帧”还是“动态”</w:t>
      </w:r>
    </w:p>
    <w:p w14:paraId="241E2488">
      <w:pPr>
        <w:spacing w:after="80"/>
        <w:ind w:left="170"/>
      </w:pPr>
      <w:r>
        <w:t>单帧以第二部分为主；动态以第一部分时间轴为主。不要用一长串静态形容词替代情绪变化。</w:t>
      </w:r>
    </w:p>
    <w:p w14:paraId="20304DC6">
      <w:pPr>
        <w:spacing w:before="100" w:after="20"/>
      </w:pPr>
      <w:r>
        <w:rPr>
          <w:rFonts w:ascii="Noto Sans CJK SC" w:hAnsi="Noto Sans CJK SC" w:eastAsia="Noto Sans CJK SC"/>
          <w:b/>
          <w:color w:val="23415C"/>
          <w:sz w:val="20"/>
        </w:rPr>
        <w:t>2. 给情绪一个明确触发点</w:t>
      </w:r>
    </w:p>
    <w:p w14:paraId="755A064E">
      <w:pPr>
        <w:spacing w:after="80"/>
        <w:ind w:left="170"/>
      </w:pPr>
      <w:r>
        <w:t>人物看见什么、听见什么、面对谁，决定了表情为什么变化。触发点越具体，表演越自然。</w:t>
      </w:r>
    </w:p>
    <w:p w14:paraId="47DEEB83">
      <w:pPr>
        <w:spacing w:before="100" w:after="20"/>
      </w:pPr>
      <w:r>
        <w:rPr>
          <w:rFonts w:ascii="Noto Sans CJK SC" w:hAnsi="Noto Sans CJK SC" w:eastAsia="Noto Sans CJK SC"/>
          <w:b/>
          <w:color w:val="23415C"/>
          <w:sz w:val="20"/>
        </w:rPr>
        <w:t>3. 每一阶段只保留 1–2 个可见信号</w:t>
      </w:r>
    </w:p>
    <w:p w14:paraId="05E9FFD2">
      <w:pPr>
        <w:spacing w:after="80"/>
        <w:ind w:left="170"/>
      </w:pPr>
      <w:r>
        <w:t>优先从眼神、眼睑、嘴角、下颌、吞咽、呼吸、手指、肩背中选择。动作过多会互相竞争。</w:t>
      </w:r>
    </w:p>
    <w:p w14:paraId="56497546">
      <w:pPr>
        <w:spacing w:before="100" w:after="20"/>
      </w:pPr>
      <w:r>
        <w:rPr>
          <w:rFonts w:ascii="Noto Sans CJK SC" w:hAnsi="Noto Sans CJK SC" w:eastAsia="Noto Sans CJK SC"/>
          <w:b/>
          <w:color w:val="23415C"/>
          <w:sz w:val="20"/>
        </w:rPr>
        <w:t>4. 用第三部分补“身体因果”</w:t>
      </w:r>
    </w:p>
    <w:p w14:paraId="064E46F4">
      <w:pPr>
        <w:spacing w:after="80"/>
        <w:ind w:left="170"/>
      </w:pPr>
      <w:r>
        <w:t>表情负责内心，动作负责外显。比如“隐忍愤怒 + 握拳”“诀别 + 转身不回头”“心疼 + 伸手又停住”。</w:t>
      </w:r>
    </w:p>
    <w:p w14:paraId="09F1E9C5">
      <w:pPr>
        <w:spacing w:before="100" w:after="20"/>
      </w:pPr>
      <w:r>
        <w:rPr>
          <w:rFonts w:ascii="Noto Sans CJK SC" w:hAnsi="Noto Sans CJK SC" w:eastAsia="Noto Sans CJK SC"/>
          <w:b/>
          <w:color w:val="23415C"/>
          <w:sz w:val="20"/>
        </w:rPr>
        <w:t>5. 双人镜头先写关系，再写动作</w:t>
      </w:r>
    </w:p>
    <w:p w14:paraId="0927464B">
      <w:pPr>
        <w:spacing w:after="80"/>
        <w:ind w:left="170"/>
      </w:pPr>
      <w:r>
        <w:t>先确定谁主动、谁回避、谁占据空间优势，再写拥抱、对峙、挽留或冲突，能显著减少动作逻辑混乱。</w:t>
      </w:r>
    </w:p>
    <w:p w14:paraId="63DB7451">
      <w:pPr>
        <w:spacing w:before="100" w:after="20"/>
      </w:pPr>
      <w:r>
        <w:rPr>
          <w:rFonts w:ascii="Noto Sans CJK SC" w:hAnsi="Noto Sans CJK SC" w:eastAsia="Noto Sans CJK SC"/>
          <w:b/>
          <w:color w:val="23415C"/>
          <w:sz w:val="20"/>
        </w:rPr>
        <w:t>6. 最后写限制项</w:t>
      </w:r>
    </w:p>
    <w:p w14:paraId="2E0DEDD6">
      <w:pPr>
        <w:spacing w:after="80"/>
        <w:ind w:left="170"/>
      </w:pPr>
      <w:r>
        <w:t>常用限制包括：面部稳定不变形、五官清晰、手部五指正确、肢体不穿模、动作符合物理、背景人物不穿帮、镜头无无意义抖动。</w:t>
      </w:r>
    </w:p>
    <w:sectPr>
      <w:headerReference r:id="rId5" w:type="default"/>
      <w:footerReference r:id="rId6" w:type="default"/>
      <w:pgSz w:w="11906" w:h="16838"/>
      <w:pgMar w:top="879" w:right="992" w:bottom="879" w:left="992" w:header="408" w:footer="4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D5053">
    <w:pPr>
      <w:pStyle w:val="24"/>
      <w:jc w:val="center"/>
    </w:pPr>
    <w:r>
      <w:rPr>
        <w:rFonts w:ascii="Noto Sans CJK SC" w:hAnsi="Noto Sans CJK SC" w:eastAsia="Noto Sans CJK SC"/>
        <w:color w:val="828282"/>
        <w:sz w:val="17"/>
      </w:rPr>
      <w:fldChar w:fldCharType="begin"/>
    </w:r>
    <w:r>
      <w:rPr>
        <w:rFonts w:ascii="Noto Sans CJK SC" w:hAnsi="Noto Sans CJK SC" w:eastAsia="Noto Sans CJK SC"/>
        <w:color w:val="828282"/>
        <w:sz w:val="17"/>
      </w:rPr>
      <w:instrText xml:space="preserve"> PAGE </w:instrText>
    </w:r>
    <w:r>
      <w:rPr>
        <w:rFonts w:ascii="Noto Sans CJK SC" w:hAnsi="Noto Sans CJK SC" w:eastAsia="Noto Sans CJK SC"/>
        <w:color w:val="828282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943FE">
    <w:pPr>
      <w:pStyle w:val="25"/>
      <w:jc w:val="right"/>
    </w:pPr>
    <w:r>
      <w:rPr>
        <w:rFonts w:ascii="Noto Sans CJK SC" w:hAnsi="Noto Sans CJK SC" w:eastAsia="Noto Sans CJK SC"/>
        <w:color w:val="969696"/>
        <w:sz w:val="16"/>
      </w:rPr>
      <w:t>AI角色表情 · 动作 · 镜头表演提示词手册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10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70" w:line="283" w:lineRule="auto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40" w:after="180"/>
      <w:outlineLvl w:val="0"/>
    </w:pPr>
    <w:rPr>
      <w:rFonts w:asciiTheme="majorHAnsi" w:hAnsiTheme="majorHAnsi" w:eastAsiaTheme="majorEastAsia" w:cstheme="majorBidi"/>
      <w:b/>
      <w:bCs/>
      <w:color w:val="1B3349"/>
      <w:sz w:val="37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0405B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3C4955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 w:val="0"/>
      <w:spacing w:before="0" w:after="120"/>
    </w:pPr>
    <w:rPr>
      <w:rFonts w:asciiTheme="majorHAnsi" w:hAnsiTheme="majorHAnsi" w:eastAsiaTheme="majorEastAsia" w:cstheme="majorBidi"/>
      <w:i/>
      <w:iCs/>
      <w:color w:val="606872"/>
      <w:spacing w:val="15"/>
      <w:sz w:val="23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 w:val="0"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1A2634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meline"/>
    <w:uiPriority w:val="0"/>
    <w:pPr>
      <w:spacing w:after="60" w:line="276" w:lineRule="auto"/>
      <w:ind w:left="159" w:hanging="102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580</Words>
  <Characters>594</Characters>
  <Lines>0</Lines>
  <Paragraphs>0</Paragraphs>
  <TotalTime>1</TotalTime>
  <ScaleCrop>false</ScaleCrop>
  <LinksUpToDate>false</LinksUpToDate>
  <CharactersWithSpaces>664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Administrator</dc:creator>
  <cp:lastModifiedBy>Administrator</cp:lastModifiedBy>
  <dcterms:modified xsi:type="dcterms:W3CDTF">2026-08-10T17:20:55Z</dcterms:modified>
  <dc:subject>AI角色表情控制、微表情、动作、双人互动与镜头提示词</dc:subject>
  <dc:title>AI角色表情、动作与镜头表演提示词手册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eyJoZGlkIjoiNzliMWFjZTYyYmQ1N2EwNmZkZmIyYjhjMzk1YjFkZjcifQ==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25CCF5BEC339478E9187901415249663_12</vt:lpwstr>
  </property>
</Properties>
</file>